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3.svg" ContentType="image/svg+xml"/>
  <Override PartName="/word/media/image5.svg" ContentType="image/svg+xml"/>
  <Override PartName="/word/media/image7.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850FF0">
      <w:pPr>
        <w:jc w:val="center"/>
        <w:rPr>
          <w:sz w:val="40"/>
          <w:szCs w:val="40"/>
          <w:u w:val="single"/>
          <w:lang w:val="fr-FR"/>
        </w:rPr>
      </w:pPr>
      <w:r>
        <w:rPr>
          <w:sz w:val="40"/>
          <w:szCs w:val="40"/>
        </w:rPr>
        <mc:AlternateContent>
          <mc:Choice Requires="wps">
            <w:drawing>
              <wp:anchor distT="0" distB="0" distL="114300" distR="114300" simplePos="0" relativeHeight="251660288" behindDoc="0" locked="0" layoutInCell="1" allowOverlap="1">
                <wp:simplePos x="0" y="0"/>
                <wp:positionH relativeFrom="column">
                  <wp:posOffset>2675890</wp:posOffset>
                </wp:positionH>
                <wp:positionV relativeFrom="paragraph">
                  <wp:posOffset>310515</wp:posOffset>
                </wp:positionV>
                <wp:extent cx="1762760" cy="1931035"/>
                <wp:effectExtent l="48260" t="24765" r="48260" b="71120"/>
                <wp:wrapNone/>
                <wp:docPr id="1" name="Ellipse 1"/>
                <wp:cNvGraphicFramePr/>
                <a:graphic xmlns:a="http://schemas.openxmlformats.org/drawingml/2006/main">
                  <a:graphicData uri="http://schemas.microsoft.com/office/word/2010/wordprocessingShape">
                    <wps:wsp>
                      <wps:cNvSpPr/>
                      <wps:spPr>
                        <a:xfrm>
                          <a:off x="0" y="0"/>
                          <a:ext cx="1762760" cy="1931035"/>
                        </a:xfrm>
                        <a:prstGeom prst="ellipse">
                          <a:avLst/>
                        </a:prstGeom>
                        <a:blipFill rotWithShape="1">
                          <a:blip r:embed="rId6"/>
                          <a:stretch>
                            <a:fillRect/>
                          </a:stretch>
                        </a:blipFill>
                        <a:ln w="28575"/>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10.7pt;margin-top:24.45pt;height:152.05pt;width:138.8pt;z-index:251660288;v-text-anchor:middle;mso-width-relative:page;mso-height-relative:page;" filled="t" stroked="t" coordsize="21600,21600" o:gfxdata="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">
                <v:fill type="frame" on="t" focussize="0,0" recolor="t" rotate="t" r:id="rId6"/>
                <v:stroke weight="2.25pt" color="#4A7EBB [3204]" joinstyle="round"/>
                <v:imagedata o:title=""/>
                <o:lock v:ext="edit" aspectratio="f"/>
                <v:shadow on="t" color="#000000" opacity="22937f" offset="0pt,1.81102362204724pt" origin="0f,32768f" matrix="65536f,0f,0f,65536f"/>
              </v:shape>
            </w:pict>
          </mc:Fallback>
        </mc:AlternateContent>
      </w:r>
      <w:r>
        <w:rPr>
          <w:sz w:val="40"/>
          <w:szCs w:val="40"/>
          <w:lang w:val="fr-FR"/>
        </w:rPr>
        <w:t xml:space="preserve">                          </w:t>
      </w:r>
      <w:r>
        <w:rPr>
          <w:color w:val="C0504D" w:themeColor="accent2"/>
          <w:sz w:val="40"/>
          <w:szCs w:val="40"/>
          <w:u w:val="single"/>
          <w:lang w:val="fr-FR"/>
          <w14:textFill>
            <w14:solidFill>
              <w14:schemeClr w14:val="accent2"/>
            </w14:solidFill>
          </w14:textFill>
        </w:rPr>
        <w:t>Demande de stage en analyse de donnée</w:t>
      </w:r>
    </w:p>
    <w:p w14:paraId="26C14A8C">
      <w:pPr>
        <w:jc w:val="center"/>
      </w:pPr>
      <w:r>
        <w:rPr>
          <w:i/>
          <w:lang w:val="fr-FR"/>
        </w:rPr>
        <w:t xml:space="preserve">                                                    </w:t>
      </w:r>
      <w:r>
        <w:rPr>
          <w:i/>
        </w:rPr>
        <w:t>Curriculum Vitae Professionnel</w:t>
      </w:r>
    </w:p>
    <w:tbl>
      <w:tblPr>
        <w:tblStyle w:val="35"/>
        <w:tblW w:w="0" w:type="auto"/>
        <w:jc w:val="center"/>
        <w:tblLayout w:type="autofit"/>
        <w:tblCellMar>
          <w:top w:w="0" w:type="dxa"/>
          <w:left w:w="108" w:type="dxa"/>
          <w:bottom w:w="0" w:type="dxa"/>
          <w:right w:w="108" w:type="dxa"/>
        </w:tblCellMar>
      </w:tblPr>
      <w:tblGrid>
        <w:gridCol w:w="5440"/>
        <w:gridCol w:w="5440"/>
      </w:tblGrid>
      <w:tr w14:paraId="5ACBADE2">
        <w:tblPrEx>
          <w:tblCellMar>
            <w:top w:w="0" w:type="dxa"/>
            <w:left w:w="108" w:type="dxa"/>
            <w:bottom w:w="0" w:type="dxa"/>
            <w:right w:w="108" w:type="dxa"/>
          </w:tblCellMar>
        </w:tblPrEx>
        <w:trPr>
          <w:trHeight w:val="14522" w:hRule="atLeast"/>
          <w:jc w:val="center"/>
        </w:trPr>
        <w:tc>
          <w:tcPr>
            <w:tcW w:w="5440" w:type="dxa"/>
            <w:shd w:val="clear" w:color="auto" w:fill="244E75"/>
          </w:tcPr>
          <w:p w14:paraId="6055A6F6">
            <w:pPr>
              <w:jc w:val="center"/>
            </w:pPr>
            <w:r>
              <w:rPr>
                <w:color w:val="FFFFFF"/>
                <w:sz w:val="84"/>
              </w:rPr>
              <w:br w:type="textWrapping"/>
            </w:r>
            <w:r>
              <w:rPr>
                <w:b/>
                <w:color w:val="FFFFFF"/>
                <w:sz w:val="28"/>
              </w:rPr>
              <w:br w:type="textWrapping"/>
            </w:r>
          </w:p>
          <w:p w14:paraId="50F31DDB">
            <w:pPr>
              <w:rPr>
                <w:lang w:val="fr-FR"/>
              </w:rPr>
            </w:pPr>
            <w:r>
              <w:rPr>
                <w:b/>
                <w:color w:val="FFFFFF"/>
                <w:sz w:val="24"/>
              </w:rPr>
              <mc:AlternateContent>
                <mc:Choice Requires="wps">
                  <w:drawing>
                    <wp:anchor distT="0" distB="0" distL="114300" distR="114300" simplePos="0" relativeHeight="251659264" behindDoc="0" locked="0" layoutInCell="1" allowOverlap="1">
                      <wp:simplePos x="0" y="0"/>
                      <wp:positionH relativeFrom="column">
                        <wp:posOffset>318770</wp:posOffset>
                      </wp:positionH>
                      <wp:positionV relativeFrom="paragraph">
                        <wp:posOffset>417195</wp:posOffset>
                      </wp:positionV>
                      <wp:extent cx="2524125" cy="276225"/>
                      <wp:effectExtent l="0" t="0" r="0" b="0"/>
                      <wp:wrapNone/>
                      <wp:docPr id="1214601119" name="Zone de texte 6"/>
                      <wp:cNvGraphicFramePr/>
                      <a:graphic xmlns:a="http://schemas.openxmlformats.org/drawingml/2006/main">
                        <a:graphicData uri="http://schemas.microsoft.com/office/word/2010/wordprocessingShape">
                          <wps:wsp>
                            <wps:cNvSpPr txBox="1"/>
                            <wps:spPr>
                              <a:xfrm>
                                <a:off x="0" y="0"/>
                                <a:ext cx="2524125" cy="276225"/>
                              </a:xfrm>
                              <a:prstGeom prst="rect">
                                <a:avLst/>
                              </a:prstGeom>
                              <a:noFill/>
                              <a:ln w="6350">
                                <a:noFill/>
                              </a:ln>
                            </wps:spPr>
                            <wps:txbx>
                              <w:txbxContent>
                                <w:p w14:paraId="46D8C08B">
                                  <w:pPr>
                                    <w:rPr>
                                      <w:color w:val="EEECE1" w:themeColor="background2"/>
                                      <w14:textFill>
                                        <w14:solidFill>
                                          <w14:schemeClr w14:val="bg2"/>
                                        </w14:solidFill>
                                      </w14:textFill>
                                    </w:rPr>
                                  </w:pPr>
                                  <w:r>
                                    <w:rPr>
                                      <w:color w:val="EEECE1" w:themeColor="background2"/>
                                      <w14:textFill>
                                        <w14:solidFill>
                                          <w14:schemeClr w14:val="bg2"/>
                                        </w14:solidFill>
                                      </w14:textFill>
                                    </w:rPr>
                                    <w:t>07487058</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Zone de texte 6" o:spid="_x0000_s1026" o:spt="202" type="#_x0000_t202" style="position:absolute;left:0pt;margin-left:25.1pt;margin-top:32.85pt;height:21.75pt;width:198.75pt;z-index:251659264;mso-width-relative:page;mso-height-relative:page;" filled="f" stroked="f" coordsize="21600,21600" o:gfxdata="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AriYl9oAAAAJAQAADwAAAAAAAAABACAAAAAiAAAAZHJzL2Rv&#10;d25yZXYueG1sUEsBAhQAFAAAAAgAh07iQLXgsak4AgAAcwQAAA4AAAAAAAAAAQAgAAAAKQEAAGRy&#10;cy9lMm9Eb2MueG1sUEsFBgAAAAAGAAYAWQEAANMFAAAAAA==&#10;">
                      <v:fill on="f" focussize="0,0"/>
                      <v:stroke on="f" weight="0.5pt"/>
                      <v:imagedata o:title=""/>
                      <o:lock v:ext="edit" aspectratio="f"/>
                      <v:textbox>
                        <w:txbxContent>
                          <w:p w14:paraId="46D8C08B">
                            <w:pPr>
                              <w:rPr>
                                <w:color w:val="EEECE1" w:themeColor="background2"/>
                                <w14:textFill>
                                  <w14:solidFill>
                                    <w14:schemeClr w14:val="bg2"/>
                                  </w14:solidFill>
                                </w14:textFill>
                              </w:rPr>
                            </w:pPr>
                            <w:r>
                              <w:rPr>
                                <w:color w:val="EEECE1" w:themeColor="background2"/>
                                <w14:textFill>
                                  <w14:solidFill>
                                    <w14:schemeClr w14:val="bg2"/>
                                  </w14:solidFill>
                                </w14:textFill>
                              </w:rPr>
                              <w:t>07487058</w:t>
                            </w:r>
                          </w:p>
                        </w:txbxContent>
                      </v:textbox>
                    </v:shape>
                  </w:pict>
                </mc:Fallback>
              </mc:AlternateContent>
            </w:r>
            <w:r>
              <w:rPr>
                <w:b/>
                <w:color w:val="FFFFFF"/>
                <w:sz w:val="24"/>
              </w:rPr>
              <mc:AlternateContent>
                <mc:Choice Requires="wps">
                  <w:drawing>
                    <wp:anchor distT="0" distB="0" distL="114300" distR="114300" simplePos="0" relativeHeight="251661312" behindDoc="0" locked="0" layoutInCell="1" allowOverlap="1">
                      <wp:simplePos x="0" y="0"/>
                      <wp:positionH relativeFrom="column">
                        <wp:posOffset>310515</wp:posOffset>
                      </wp:positionH>
                      <wp:positionV relativeFrom="paragraph">
                        <wp:posOffset>749935</wp:posOffset>
                      </wp:positionV>
                      <wp:extent cx="2524125" cy="276225"/>
                      <wp:effectExtent l="0" t="0" r="0" b="0"/>
                      <wp:wrapNone/>
                      <wp:docPr id="1948370699" name="Zone de texte 6"/>
                      <wp:cNvGraphicFramePr/>
                      <a:graphic xmlns:a="http://schemas.openxmlformats.org/drawingml/2006/main">
                        <a:graphicData uri="http://schemas.microsoft.com/office/word/2010/wordprocessingShape">
                          <wps:wsp>
                            <wps:cNvSpPr txBox="1"/>
                            <wps:spPr>
                              <a:xfrm>
                                <a:off x="0" y="0"/>
                                <a:ext cx="2524125" cy="276225"/>
                              </a:xfrm>
                              <a:prstGeom prst="rect">
                                <a:avLst/>
                              </a:prstGeom>
                              <a:noFill/>
                              <a:ln w="6350">
                                <a:noFill/>
                              </a:ln>
                            </wps:spPr>
                            <wps:txbx>
                              <w:txbxContent>
                                <w:p w14:paraId="32AE1BA0">
                                  <w:pPr>
                                    <w:rPr>
                                      <w:color w:val="EEECE1" w:themeColor="background2"/>
                                      <w14:textFill>
                                        <w14:solidFill>
                                          <w14:schemeClr w14:val="bg2"/>
                                        </w14:solidFill>
                                      </w14:textFill>
                                    </w:rPr>
                                  </w:pPr>
                                  <w:r>
                                    <w:rPr>
                                      <w:color w:val="EEECE1" w:themeColor="background2"/>
                                      <w14:textFill>
                                        <w14:solidFill>
                                          <w14:schemeClr w14:val="bg2"/>
                                        </w14:solidFill>
                                      </w14:textFill>
                                    </w:rPr>
                                    <w:t>emmanuellandrytiemtore@gmail.com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Zone de texte 6" o:spid="_x0000_s1026" o:spt="202" type="#_x0000_t202" style="position:absolute;left:0pt;margin-left:24.45pt;margin-top:59.05pt;height:21.75pt;width:198.75pt;z-index:251661312;mso-width-relative:page;mso-height-relative:page;" filled="f" stroked="f" coordsize="21600,21600" o:gfxdata="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Et9xiPaAAAACgEAAA8AAAAAAAAAAQAgAAAAIgAAAGRycy9k&#10;b3ducmV2LnhtbFBLAQIUABQAAAAIAIdO4kBhfZgTOQIAAHMEAAAOAAAAAAAAAAEAIAAAACkBAABk&#10;cnMvZTJvRG9jLnhtbFBLBQYAAAAABgAGAFkBAADUBQAAAAA=&#10;">
                      <v:fill on="f" focussize="0,0"/>
                      <v:stroke on="f" weight="0.5pt"/>
                      <v:imagedata o:title=""/>
                      <o:lock v:ext="edit" aspectratio="f"/>
                      <v:textbox>
                        <w:txbxContent>
                          <w:p w14:paraId="32AE1BA0">
                            <w:pPr>
                              <w:rPr>
                                <w:color w:val="EEECE1" w:themeColor="background2"/>
                                <w14:textFill>
                                  <w14:solidFill>
                                    <w14:schemeClr w14:val="bg2"/>
                                  </w14:solidFill>
                                </w14:textFill>
                              </w:rPr>
                            </w:pPr>
                            <w:r>
                              <w:rPr>
                                <w:color w:val="EEECE1" w:themeColor="background2"/>
                                <w14:textFill>
                                  <w14:solidFill>
                                    <w14:schemeClr w14:val="bg2"/>
                                  </w14:solidFill>
                                </w14:textFill>
                              </w:rPr>
                              <w:t>emmanuellandrytiemtore@gmail.com</w:t>
                            </w:r>
                          </w:p>
                        </w:txbxContent>
                      </v:textbox>
                    </v:shape>
                  </w:pict>
                </mc:Fallback>
              </mc:AlternateContent>
            </w:r>
            <w:r>
              <w:rPr>
                <w:b/>
                <w:color w:val="FFFFFF"/>
                <w:sz w:val="24"/>
              </w:rPr>
              <mc:AlternateContent>
                <mc:Choice Requires="wps">
                  <w:drawing>
                    <wp:anchor distT="0" distB="0" distL="114300" distR="114300" simplePos="0" relativeHeight="251662336" behindDoc="0" locked="0" layoutInCell="1" allowOverlap="1">
                      <wp:simplePos x="0" y="0"/>
                      <wp:positionH relativeFrom="column">
                        <wp:posOffset>247015</wp:posOffset>
                      </wp:positionH>
                      <wp:positionV relativeFrom="paragraph">
                        <wp:posOffset>1045210</wp:posOffset>
                      </wp:positionV>
                      <wp:extent cx="2524125" cy="276225"/>
                      <wp:effectExtent l="0" t="0" r="0" b="0"/>
                      <wp:wrapNone/>
                      <wp:docPr id="480809494" name="Zone de texte 6"/>
                      <wp:cNvGraphicFramePr/>
                      <a:graphic xmlns:a="http://schemas.openxmlformats.org/drawingml/2006/main">
                        <a:graphicData uri="http://schemas.microsoft.com/office/word/2010/wordprocessingShape">
                          <wps:wsp>
                            <wps:cNvSpPr txBox="1"/>
                            <wps:spPr>
                              <a:xfrm>
                                <a:off x="0" y="0"/>
                                <a:ext cx="2524125" cy="276225"/>
                              </a:xfrm>
                              <a:prstGeom prst="rect">
                                <a:avLst/>
                              </a:prstGeom>
                              <a:noFill/>
                              <a:ln w="6350">
                                <a:noFill/>
                              </a:ln>
                            </wps:spPr>
                            <wps:txbx>
                              <w:txbxContent>
                                <w:p w14:paraId="779FB8E2">
                                  <w:pPr>
                                    <w:rPr>
                                      <w:color w:val="EEECE1" w:themeColor="background2"/>
                                      <w14:textFill>
                                        <w14:solidFill>
                                          <w14:schemeClr w14:val="bg2"/>
                                        </w14:solidFill>
                                      </w14:textFill>
                                    </w:rPr>
                                  </w:pPr>
                                  <w:r>
                                    <w:rPr>
                                      <w:color w:val="EEECE1" w:themeColor="background2"/>
                                      <w14:textFill>
                                        <w14:solidFill>
                                          <w14:schemeClr w14:val="bg2"/>
                                        </w14:solidFill>
                                      </w14:textFill>
                                    </w:rPr>
                                    <w:t>Ouagadougou, Burkina Faso</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Zone de texte 6" o:spid="_x0000_s1026" o:spt="202" type="#_x0000_t202" style="position:absolute;left:0pt;margin-left:19.45pt;margin-top:82.3pt;height:21.75pt;width:198.75pt;z-index:251662336;mso-width-relative:page;mso-height-relative:page;" filled="f" stroked="f" coordsize="21600,21600" o:gfxdata="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ELGG7HbAAAACgEAAA8AAAAAAAAAAQAgAAAAIgAAAGRycy9k&#10;b3ducmV2LnhtbFBLAQIUABQAAAAIAIdO4kBem+jUOAIAAHIEAAAOAAAAAAAAAAEAIAAAACoBAABk&#10;cnMvZTJvRG9jLnhtbFBLBQYAAAAABgAGAFkBAADUBQAAAAA=&#10;">
                      <v:fill on="f" focussize="0,0"/>
                      <v:stroke on="f" weight="0.5pt"/>
                      <v:imagedata o:title=""/>
                      <o:lock v:ext="edit" aspectratio="f"/>
                      <v:textbox>
                        <w:txbxContent>
                          <w:p w14:paraId="779FB8E2">
                            <w:pPr>
                              <w:rPr>
                                <w:color w:val="EEECE1" w:themeColor="background2"/>
                                <w14:textFill>
                                  <w14:solidFill>
                                    <w14:schemeClr w14:val="bg2"/>
                                  </w14:solidFill>
                                </w14:textFill>
                              </w:rPr>
                            </w:pPr>
                            <w:r>
                              <w:rPr>
                                <w:color w:val="EEECE1" w:themeColor="background2"/>
                                <w14:textFill>
                                  <w14:solidFill>
                                    <w14:schemeClr w14:val="bg2"/>
                                  </w14:solidFill>
                                </w14:textFill>
                              </w:rPr>
                              <w:t>Ouagadougou, Burkina Faso</w:t>
                            </w:r>
                          </w:p>
                        </w:txbxContent>
                      </v:textbox>
                    </v:shape>
                  </w:pict>
                </mc:Fallback>
              </mc:AlternateContent>
            </w:r>
            <w:r>
              <w:rPr>
                <w:b/>
                <w:color w:val="FFFFFF"/>
                <w:sz w:val="24"/>
              </w:rPr>
              <w:br w:type="textWrapping"/>
            </w:r>
            <w:r>
              <w:rPr>
                <w:b/>
                <w:color w:val="FFFFFF"/>
                <w:sz w:val="24"/>
              </w:rPr>
              <w:t>CONTACT</w:t>
            </w:r>
            <w:r>
              <w:rPr>
                <w:b/>
                <w:color w:val="FFFFFF"/>
                <w:sz w:val="24"/>
              </w:rPr>
              <w:br w:type="textWrapping"/>
            </w:r>
            <w:r>
              <w:rPr>
                <w:color w:val="F0F0F0"/>
              </w:rPr>
              <w:t xml:space="preserve"> </w:t>
            </w:r>
            <w:r>
              <w:rPr>
                <w:color w:val="F0F0F0"/>
              </w:rPr>
              <w:drawing>
                <wp:inline distT="0" distB="0" distL="0" distR="0">
                  <wp:extent cx="277495" cy="277495"/>
                  <wp:effectExtent l="0" t="0" r="8255" b="8255"/>
                  <wp:docPr id="181425026" name="Graphique 4" descr="Combiné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5026" name="Graphique 4" descr="Combiné avec un remplissage uni"/>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278076" cy="278076"/>
                          </a:xfrm>
                          <a:prstGeom prst="rect">
                            <a:avLst/>
                          </a:prstGeom>
                        </pic:spPr>
                      </pic:pic>
                    </a:graphicData>
                  </a:graphic>
                </wp:inline>
              </w:drawing>
            </w:r>
            <w:r>
              <w:rPr>
                <w:color w:val="F0F0F0"/>
              </w:rPr>
              <w:br w:type="textWrapping"/>
            </w:r>
            <w:r>
              <w:rPr>
                <w:color w:val="F0F0F0"/>
                <w:lang w:val="fr-FR"/>
              </w:rPr>
              <w:t xml:space="preserve"> </w:t>
            </w:r>
            <w:r>
              <w:rPr>
                <w:color w:val="F0F0F0"/>
              </w:rPr>
              <w:drawing>
                <wp:inline distT="0" distB="0" distL="0" distR="0">
                  <wp:extent cx="277495" cy="277495"/>
                  <wp:effectExtent l="0" t="0" r="8255" b="8255"/>
                  <wp:docPr id="1485192988" name="Graphique 4" descr="Adresse de courrier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92988" name="Graphique 4" descr="Adresse de courrier avec un remplissage uni"/>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278076" cy="278076"/>
                          </a:xfrm>
                          <a:prstGeom prst="rect">
                            <a:avLst/>
                          </a:prstGeom>
                        </pic:spPr>
                      </pic:pic>
                    </a:graphicData>
                  </a:graphic>
                </wp:inline>
              </w:drawing>
            </w:r>
            <w:r>
              <w:rPr>
                <w:color w:val="F0F0F0"/>
              </w:rPr>
              <w:t xml:space="preserve"> </w:t>
            </w:r>
            <w:r>
              <w:rPr>
                <w:color w:val="F0F0F0"/>
              </w:rPr>
              <w:br w:type="textWrapping"/>
            </w:r>
            <w:r>
              <w:rPr>
                <w:color w:val="F0F0F0"/>
              </w:rPr>
              <w:t xml:space="preserve"> </w:t>
            </w:r>
            <w:r>
              <w:rPr>
                <w:color w:val="F0F0F0"/>
              </w:rPr>
              <w:drawing>
                <wp:inline distT="0" distB="0" distL="0" distR="0">
                  <wp:extent cx="277495" cy="277495"/>
                  <wp:effectExtent l="0" t="0" r="0" b="8255"/>
                  <wp:docPr id="1034341860" name="Graphique 4" descr="Repèr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41860" name="Graphique 4" descr="Repère avec un remplissage uni"/>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278076" cy="278076"/>
                          </a:xfrm>
                          <a:prstGeom prst="rect">
                            <a:avLst/>
                          </a:prstGeom>
                        </pic:spPr>
                      </pic:pic>
                    </a:graphicData>
                  </a:graphic>
                </wp:inline>
              </w:drawing>
            </w:r>
          </w:p>
          <w:p w14:paraId="4ABFD058">
            <w:pPr>
              <w:rPr>
                <w:color w:val="F0F0F0"/>
                <w:lang w:val="fr-FR"/>
              </w:rPr>
            </w:pPr>
            <w:r>
              <w:rPr>
                <w:b/>
                <w:color w:val="FFFFFF"/>
                <w:sz w:val="24"/>
              </w:rPr>
              <mc:AlternateContent>
                <mc:Choice Requires="wps">
                  <w:drawing>
                    <wp:anchor distT="0" distB="0" distL="114300" distR="114300" simplePos="0" relativeHeight="251664384" behindDoc="0" locked="0" layoutInCell="1" allowOverlap="1">
                      <wp:simplePos x="0" y="0"/>
                      <wp:positionH relativeFrom="column">
                        <wp:posOffset>0</wp:posOffset>
                      </wp:positionH>
                      <wp:positionV relativeFrom="paragraph">
                        <wp:posOffset>412115</wp:posOffset>
                      </wp:positionV>
                      <wp:extent cx="2524125" cy="1219200"/>
                      <wp:effectExtent l="0" t="0" r="0" b="0"/>
                      <wp:wrapNone/>
                      <wp:docPr id="1218854158" name="Zone de texte 6"/>
                      <wp:cNvGraphicFramePr/>
                      <a:graphic xmlns:a="http://schemas.openxmlformats.org/drawingml/2006/main">
                        <a:graphicData uri="http://schemas.microsoft.com/office/word/2010/wordprocessingShape">
                          <wps:wsp>
                            <wps:cNvSpPr txBox="1"/>
                            <wps:spPr>
                              <a:xfrm>
                                <a:off x="0" y="0"/>
                                <a:ext cx="2524125" cy="1219200"/>
                              </a:xfrm>
                              <a:prstGeom prst="rect">
                                <a:avLst/>
                              </a:prstGeom>
                              <a:noFill/>
                              <a:ln w="6350">
                                <a:noFill/>
                              </a:ln>
                            </wps:spPr>
                            <wps:txbx>
                              <w:txbxContent>
                                <w:p w14:paraId="47B153D5">
                                  <w:pPr>
                                    <w:rPr>
                                      <w:color w:val="F0F0F0"/>
                                    </w:rPr>
                                  </w:pPr>
                                  <w:r>
                                    <w:rPr>
                                      <w:color w:val="F0F0F0"/>
                                    </w:rPr>
                                    <w:t>• Python</w:t>
                                  </w:r>
                                  <w:r>
                                    <w:rPr>
                                      <w:color w:val="F0F0F0"/>
                                    </w:rPr>
                                    <w:br w:type="textWrapping"/>
                                  </w:r>
                                  <w:r>
                                    <w:rPr>
                                      <w:color w:val="F0F0F0"/>
                                    </w:rPr>
                                    <w:t>• Language R</w:t>
                                  </w:r>
                                  <w:r>
                                    <w:rPr>
                                      <w:color w:val="F0F0F0"/>
                                    </w:rPr>
                                    <w:br w:type="textWrapping"/>
                                  </w:r>
                                  <w:r>
                                    <w:rPr>
                                      <w:color w:val="F0F0F0"/>
                                    </w:rPr>
                                    <w:t>• Power BI</w:t>
                                  </w:r>
                                  <w:r>
                                    <w:rPr>
                                      <w:color w:val="F0F0F0"/>
                                    </w:rPr>
                                    <w:br w:type="textWrapping"/>
                                  </w:r>
                                  <w:r>
                                    <w:rPr>
                                      <w:color w:val="F0F0F0"/>
                                    </w:rPr>
                                    <w:t xml:space="preserve">• Excel </w:t>
                                  </w:r>
                                  <w:r>
                                    <w:rPr>
                                      <w:color w:val="F0F0F0"/>
                                    </w:rPr>
                                    <w:br w:type="textWrapping"/>
                                  </w:r>
                                  <w:r>
                                    <w:rPr>
                                      <w:color w:val="F0F0F0"/>
                                    </w:rPr>
                                    <w:t>• Analyse statistique</w:t>
                                  </w:r>
                                  <w:r>
                                    <w:rPr>
                                      <w:color w:val="F0F0F0"/>
                                    </w:rPr>
                                    <w:br w:type="textWrapping"/>
                                  </w:r>
                                  <w:r>
                                    <w:rPr>
                                      <w:color w:val="F0F0F0"/>
                                    </w:rPr>
                                    <w:t>• Visualisation de donnée</w:t>
                                  </w:r>
                                </w:p>
                                <w:p w14:paraId="1C90584A">
                                  <w:pPr>
                                    <w:rPr>
                                      <w:color w:val="F0F0F0"/>
                                    </w:rPr>
                                  </w:pPr>
                                </w:p>
                                <w:p w14:paraId="7463C485">
                                  <w:pPr>
                                    <w:rPr>
                                      <w:color w:val="F0F0F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Zone de texte 6" o:spid="_x0000_s1026" o:spt="202" type="#_x0000_t202" style="position:absolute;left:0pt;margin-left:0pt;margin-top:32.45pt;height:96pt;width:198.75pt;z-index:251664384;mso-width-relative:page;mso-height-relative:page;" filled="f" stroked="f" coordsize="21600,21600" o:gfxdata="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TxrB02QAAAAcBAAAPAAAAAAAAAAEAIAAAACIAAABkcnMvZG93&#10;bnJldi54bWxQSwECFAAUAAAACACHTuJA59HfETgCAAB0BAAADgAAAAAAAAABACAAAAAoAQAAZHJz&#10;L2Uyb0RvYy54bWxQSwUGAAAAAAYABgBZAQAA0gUAAAAA&#10;">
                      <v:fill on="f" focussize="0,0"/>
                      <v:stroke on="f" weight="0.5pt"/>
                      <v:imagedata o:title=""/>
                      <o:lock v:ext="edit" aspectratio="f"/>
                      <v:textbox>
                        <w:txbxContent>
                          <w:p w14:paraId="47B153D5">
                            <w:pPr>
                              <w:rPr>
                                <w:color w:val="F0F0F0"/>
                              </w:rPr>
                            </w:pPr>
                            <w:r>
                              <w:rPr>
                                <w:color w:val="F0F0F0"/>
                              </w:rPr>
                              <w:t>• Python</w:t>
                            </w:r>
                            <w:r>
                              <w:rPr>
                                <w:color w:val="F0F0F0"/>
                              </w:rPr>
                              <w:br w:type="textWrapping"/>
                            </w:r>
                            <w:r>
                              <w:rPr>
                                <w:color w:val="F0F0F0"/>
                              </w:rPr>
                              <w:t>• Language R</w:t>
                            </w:r>
                            <w:r>
                              <w:rPr>
                                <w:color w:val="F0F0F0"/>
                              </w:rPr>
                              <w:br w:type="textWrapping"/>
                            </w:r>
                            <w:r>
                              <w:rPr>
                                <w:color w:val="F0F0F0"/>
                              </w:rPr>
                              <w:t>• Power BI</w:t>
                            </w:r>
                            <w:r>
                              <w:rPr>
                                <w:color w:val="F0F0F0"/>
                              </w:rPr>
                              <w:br w:type="textWrapping"/>
                            </w:r>
                            <w:r>
                              <w:rPr>
                                <w:color w:val="F0F0F0"/>
                              </w:rPr>
                              <w:t xml:space="preserve">• Excel </w:t>
                            </w:r>
                            <w:r>
                              <w:rPr>
                                <w:color w:val="F0F0F0"/>
                              </w:rPr>
                              <w:br w:type="textWrapping"/>
                            </w:r>
                            <w:r>
                              <w:rPr>
                                <w:color w:val="F0F0F0"/>
                              </w:rPr>
                              <w:t>• Analyse statistique</w:t>
                            </w:r>
                            <w:r>
                              <w:rPr>
                                <w:color w:val="F0F0F0"/>
                              </w:rPr>
                              <w:br w:type="textWrapping"/>
                            </w:r>
                            <w:r>
                              <w:rPr>
                                <w:color w:val="F0F0F0"/>
                              </w:rPr>
                              <w:t>• Visualisation de donnée</w:t>
                            </w:r>
                          </w:p>
                          <w:p w14:paraId="1C90584A">
                            <w:pPr>
                              <w:rPr>
                                <w:color w:val="F0F0F0"/>
                              </w:rPr>
                            </w:pPr>
                          </w:p>
                          <w:p w14:paraId="7463C485">
                            <w:pPr>
                              <w:rPr>
                                <w:color w:val="F0F0F0"/>
                              </w:rPr>
                            </w:pPr>
                          </w:p>
                        </w:txbxContent>
                      </v:textbox>
                    </v:shape>
                  </w:pict>
                </mc:Fallback>
              </mc:AlternateContent>
            </w:r>
            <w:r>
              <w:rPr>
                <w:b/>
                <w:color w:val="FFFFFF"/>
                <w:sz w:val="24"/>
              </w:rPr>
              <w:br w:type="textWrapping"/>
            </w:r>
            <w:r>
              <w:rPr>
                <w:b/>
                <w:color w:val="FFFFFF"/>
                <w:sz w:val="24"/>
              </w:rPr>
              <w:t>COMPÉTENCES</w:t>
            </w:r>
            <w:r>
              <w:rPr>
                <w:b/>
                <w:color w:val="FFFFFF"/>
                <w:sz w:val="24"/>
              </w:rPr>
              <w:br w:type="textWrapping"/>
            </w:r>
          </w:p>
          <w:p w14:paraId="61D61C5A">
            <w:pPr>
              <w:rPr>
                <w:b/>
                <w:color w:val="FFFFFF"/>
                <w:sz w:val="24"/>
              </w:rPr>
            </w:pPr>
          </w:p>
          <w:p w14:paraId="251EC95B">
            <w:pPr>
              <w:rPr>
                <w:b/>
                <w:color w:val="FFFFFF"/>
                <w:sz w:val="24"/>
              </w:rPr>
            </w:pPr>
          </w:p>
          <w:p w14:paraId="36884018">
            <w:pPr>
              <w:rPr>
                <w:b/>
                <w:color w:val="FFFFFF"/>
                <w:sz w:val="24"/>
              </w:rPr>
            </w:pPr>
          </w:p>
          <w:p w14:paraId="3BA8AA71">
            <w:r>
              <w:rPr>
                <w:b/>
                <w:color w:val="FFFFFF"/>
                <w:sz w:val="24"/>
              </w:rPr>
              <w:br w:type="textWrapping"/>
            </w:r>
            <w:r>
              <w:rPr>
                <w:b/>
                <w:color w:val="FFFFFF"/>
                <w:sz w:val="24"/>
              </w:rPr>
              <w:t>LANGUES</w:t>
            </w:r>
            <w:r>
              <w:rPr>
                <w:b/>
                <w:color w:val="FFFFFF"/>
                <w:sz w:val="24"/>
              </w:rPr>
              <w:br w:type="textWrapping"/>
            </w:r>
            <w:r>
              <w:rPr>
                <w:color w:val="F0F0F0"/>
              </w:rPr>
              <w:t>• Français : courant</w:t>
            </w:r>
            <w:r>
              <w:rPr>
                <w:color w:val="F0F0F0"/>
              </w:rPr>
              <w:br w:type="textWrapping"/>
            </w:r>
            <w:r>
              <w:rPr>
                <w:color w:val="F0F0F0"/>
              </w:rPr>
              <w:t>• Anglais : intermédiaire</w:t>
            </w:r>
          </w:p>
          <w:p w14:paraId="710433AA">
            <w:pPr>
              <w:rPr>
                <w:b/>
                <w:color w:val="FFFFFF"/>
                <w:sz w:val="24"/>
              </w:rPr>
            </w:pPr>
            <w:r>
              <w:rPr>
                <w:b/>
                <w:color w:val="FFFFFF"/>
                <w:sz w:val="24"/>
              </w:rPr>
              <mc:AlternateContent>
                <mc:Choice Requires="wps">
                  <w:drawing>
                    <wp:anchor distT="0" distB="0" distL="114300" distR="114300" simplePos="0" relativeHeight="251663360" behindDoc="0" locked="0" layoutInCell="1" allowOverlap="1">
                      <wp:simplePos x="0" y="0"/>
                      <wp:positionH relativeFrom="column">
                        <wp:posOffset>333375</wp:posOffset>
                      </wp:positionH>
                      <wp:positionV relativeFrom="paragraph">
                        <wp:posOffset>450215</wp:posOffset>
                      </wp:positionV>
                      <wp:extent cx="2524125" cy="276225"/>
                      <wp:effectExtent l="0" t="0" r="0" b="0"/>
                      <wp:wrapNone/>
                      <wp:docPr id="1502744079" name="Zone de texte 6"/>
                      <wp:cNvGraphicFramePr/>
                      <a:graphic xmlns:a="http://schemas.openxmlformats.org/drawingml/2006/main">
                        <a:graphicData uri="http://schemas.microsoft.com/office/word/2010/wordprocessingShape">
                          <wps:wsp>
                            <wps:cNvSpPr txBox="1"/>
                            <wps:spPr>
                              <a:xfrm>
                                <a:off x="0" y="0"/>
                                <a:ext cx="2524125" cy="276225"/>
                              </a:xfrm>
                              <a:prstGeom prst="rect">
                                <a:avLst/>
                              </a:prstGeom>
                              <a:noFill/>
                              <a:ln w="6350">
                                <a:noFill/>
                              </a:ln>
                            </wps:spPr>
                            <wps:txbx>
                              <w:txbxContent>
                                <w:p w14:paraId="20E356DF">
                                  <w:pPr>
                                    <w:rPr>
                                      <w:color w:val="EEECE1" w:themeColor="background2"/>
                                      <w14:textFill>
                                        <w14:solidFill>
                                          <w14:schemeClr w14:val="bg2"/>
                                        </w14:solidFill>
                                      </w14:textFill>
                                    </w:rPr>
                                  </w:pPr>
                                  <w:r>
                                    <w:rPr>
                                      <w:color w:val="F0F0F0"/>
                                      <w:lang w:val="fr-FR"/>
                                    </w:rPr>
                                    <w:t>https://mon-porfolio-kohl.vercel.app/</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Zone de texte 6" o:spid="_x0000_s1026" o:spt="202" type="#_x0000_t202" style="position:absolute;left:0pt;margin-left:26.25pt;margin-top:35.45pt;height:21.75pt;width:198.75pt;z-index:251663360;mso-width-relative:page;mso-height-relative:page;" filled="f" stroked="f" coordsize="21600,21600" o:gfxdata="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DoVhjrZAAAACQEAAA8AAAAAAAAAAQAgAAAAIgAAAGRycy9kb3du&#10;cmV2LnhtbFBLAQIUABQAAAAIAIdO4kDevIjjNwIAAHMEAAAOAAAAAAAAAAEAIAAAACgBAABkcnMv&#10;ZTJvRG9jLnhtbFBLBQYAAAAABgAGAFkBAADRBQAAAAA=&#10;">
                      <v:fill on="f" focussize="0,0"/>
                      <v:stroke on="f" weight="0.5pt"/>
                      <v:imagedata o:title=""/>
                      <o:lock v:ext="edit" aspectratio="f"/>
                      <v:textbox>
                        <w:txbxContent>
                          <w:p w14:paraId="20E356DF">
                            <w:pPr>
                              <w:rPr>
                                <w:color w:val="EEECE1" w:themeColor="background2"/>
                                <w14:textFill>
                                  <w14:solidFill>
                                    <w14:schemeClr w14:val="bg2"/>
                                  </w14:solidFill>
                                </w14:textFill>
                              </w:rPr>
                            </w:pPr>
                            <w:r>
                              <w:rPr>
                                <w:color w:val="F0F0F0"/>
                                <w:lang w:val="fr-FR"/>
                              </w:rPr>
                              <w:t>https://mon-porfolio-kohl.vercel.app/</w:t>
                            </w:r>
                          </w:p>
                        </w:txbxContent>
                      </v:textbox>
                    </v:shape>
                  </w:pict>
                </mc:Fallback>
              </mc:AlternateContent>
            </w:r>
            <w:r>
              <w:rPr>
                <w:b/>
                <w:color w:val="FFFFFF"/>
                <w:sz w:val="24"/>
              </w:rPr>
              <w:br w:type="textWrapping"/>
            </w:r>
            <w:r>
              <w:rPr>
                <w:b/>
                <w:color w:val="FFFFFF"/>
                <w:sz w:val="24"/>
              </w:rPr>
              <w:t>RÉSEAUX</w:t>
            </w:r>
            <w:r>
              <w:rPr>
                <w:color w:val="F0F0F0"/>
              </w:rPr>
              <w:br w:type="textWrapping"/>
            </w:r>
            <w:r>
              <w:rPr>
                <w:color w:val="F0F0F0"/>
                <w:lang w:val="fr-FR"/>
              </w:rPr>
              <w:drawing>
                <wp:inline distT="0" distB="0" distL="0" distR="0">
                  <wp:extent cx="342900" cy="342900"/>
                  <wp:effectExtent l="0" t="0" r="0" b="0"/>
                  <wp:docPr id="1492663370" name="Graphique 3" descr="Internet con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663370" name="Graphique 3" descr="Internet contour"/>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348322" cy="348322"/>
                          </a:xfrm>
                          <a:prstGeom prst="rect">
                            <a:avLst/>
                          </a:prstGeom>
                        </pic:spPr>
                      </pic:pic>
                    </a:graphicData>
                  </a:graphic>
                </wp:inline>
              </w:drawing>
            </w:r>
          </w:p>
          <w:p w14:paraId="0E0F71FB">
            <w:pPr>
              <w:rPr>
                <w:color w:val="FFFFFF"/>
                <w:sz w:val="24"/>
              </w:rPr>
            </w:pPr>
            <w:r>
              <w:rPr>
                <w:b/>
                <w:color w:val="FFFFFF"/>
                <w:sz w:val="24"/>
              </w:rPr>
              <mc:AlternateContent>
                <mc:Choice Requires="wps">
                  <w:drawing>
                    <wp:anchor distT="0" distB="0" distL="114300" distR="114300" simplePos="0" relativeHeight="251668480" behindDoc="0" locked="0" layoutInCell="1" allowOverlap="1">
                      <wp:simplePos x="0" y="0"/>
                      <wp:positionH relativeFrom="column">
                        <wp:posOffset>13970</wp:posOffset>
                      </wp:positionH>
                      <wp:positionV relativeFrom="paragraph">
                        <wp:posOffset>110490</wp:posOffset>
                      </wp:positionV>
                      <wp:extent cx="2524125" cy="276225"/>
                      <wp:effectExtent l="0" t="0" r="0" b="0"/>
                      <wp:wrapNone/>
                      <wp:docPr id="1097950411" name="Zone de texte 6"/>
                      <wp:cNvGraphicFramePr/>
                      <a:graphic xmlns:a="http://schemas.openxmlformats.org/drawingml/2006/main">
                        <a:graphicData uri="http://schemas.microsoft.com/office/word/2010/wordprocessingShape">
                          <wps:wsp>
                            <wps:cNvSpPr txBox="1"/>
                            <wps:spPr>
                              <a:xfrm>
                                <a:off x="0" y="0"/>
                                <a:ext cx="2524125" cy="276225"/>
                              </a:xfrm>
                              <a:prstGeom prst="rect">
                                <a:avLst/>
                              </a:prstGeom>
                              <a:noFill/>
                              <a:ln w="6350">
                                <a:noFill/>
                              </a:ln>
                            </wps:spPr>
                            <wps:txbx>
                              <w:txbxContent>
                                <w:p w14:paraId="0194672E">
                                  <w:pPr>
                                    <w:rPr>
                                      <w:color w:val="EEECE1" w:themeColor="background2"/>
                                      <w14:textFill>
                                        <w14:solidFill>
                                          <w14:schemeClr w14:val="bg2"/>
                                        </w14:solidFill>
                                      </w14:textFill>
                                    </w:rPr>
                                  </w:pPr>
                                  <w:r>
                                    <w:rPr>
                                      <w:b/>
                                      <w:color w:val="FFFFFF" w:themeColor="background1"/>
                                      <w:sz w:val="28"/>
                                      <w14:textFill>
                                        <w14:solidFill>
                                          <w14:schemeClr w14:val="bg1"/>
                                        </w14:solidFill>
                                      </w14:textFill>
                                    </w:rPr>
                                    <w:t>QUALITÉS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Zone de texte 6" o:spid="_x0000_s1026" o:spt="202" type="#_x0000_t202" style="position:absolute;left:0pt;margin-left:1.1pt;margin-top:8.7pt;height:21.75pt;width:198.75pt;z-index:251668480;mso-width-relative:page;mso-height-relative:page;" filled="f" stroked="f" coordsize="21600,21600" o:gfxdata="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IOsTf/YAAAABwEAAA8AAAAAAAAAAQAgAAAAIgAAAGRycy9kb3du&#10;cmV2LnhtbFBLAQIUABQAAAAIAIdO4kD0sesPOAIAAHMEAAAOAAAAAAAAAAEAIAAAACcBAABkcnMv&#10;ZTJvRG9jLnhtbFBLBQYAAAAABgAGAFkBAADRBQAAAAA=&#10;">
                      <v:fill on="f" focussize="0,0"/>
                      <v:stroke on="f" weight="0.5pt"/>
                      <v:imagedata o:title=""/>
                      <o:lock v:ext="edit" aspectratio="f"/>
                      <v:textbox>
                        <w:txbxContent>
                          <w:p w14:paraId="0194672E">
                            <w:pPr>
                              <w:rPr>
                                <w:color w:val="EEECE1" w:themeColor="background2"/>
                                <w14:textFill>
                                  <w14:solidFill>
                                    <w14:schemeClr w14:val="bg2"/>
                                  </w14:solidFill>
                                </w14:textFill>
                              </w:rPr>
                            </w:pPr>
                            <w:r>
                              <w:rPr>
                                <w:b/>
                                <w:color w:val="FFFFFF" w:themeColor="background1"/>
                                <w:sz w:val="28"/>
                                <w14:textFill>
                                  <w14:solidFill>
                                    <w14:schemeClr w14:val="bg1"/>
                                  </w14:solidFill>
                                </w14:textFill>
                              </w:rPr>
                              <w:t>QUALITÉS</w:t>
                            </w:r>
                          </w:p>
                        </w:txbxContent>
                      </v:textbox>
                    </v:shape>
                  </w:pict>
                </mc:Fallback>
              </mc:AlternateContent>
            </w:r>
          </w:p>
          <w:p w14:paraId="509F8F29">
            <w:pPr>
              <w:rPr>
                <w:lang w:val="fr-FR"/>
              </w:rPr>
            </w:pPr>
            <w:r>
              <w:rPr>
                <w:b/>
                <w:color w:val="FFFFFF"/>
                <w:sz w:val="24"/>
              </w:rPr>
              <mc:AlternateContent>
                <mc:Choice Requires="wps">
                  <w:drawing>
                    <wp:anchor distT="0" distB="0" distL="114300" distR="114300" simplePos="0" relativeHeight="251665408" behindDoc="0" locked="0" layoutInCell="1" allowOverlap="1">
                      <wp:simplePos x="0" y="0"/>
                      <wp:positionH relativeFrom="column">
                        <wp:posOffset>8255</wp:posOffset>
                      </wp:positionH>
                      <wp:positionV relativeFrom="paragraph">
                        <wp:posOffset>119380</wp:posOffset>
                      </wp:positionV>
                      <wp:extent cx="2524125" cy="1028700"/>
                      <wp:effectExtent l="0" t="0" r="0" b="0"/>
                      <wp:wrapNone/>
                      <wp:docPr id="619112460" name="Zone de texte 6"/>
                      <wp:cNvGraphicFramePr/>
                      <a:graphic xmlns:a="http://schemas.openxmlformats.org/drawingml/2006/main">
                        <a:graphicData uri="http://schemas.microsoft.com/office/word/2010/wordprocessingShape">
                          <wps:wsp>
                            <wps:cNvSpPr txBox="1"/>
                            <wps:spPr>
                              <a:xfrm>
                                <a:off x="0" y="0"/>
                                <a:ext cx="2524125" cy="1028700"/>
                              </a:xfrm>
                              <a:prstGeom prst="rect">
                                <a:avLst/>
                              </a:prstGeom>
                              <a:noFill/>
                              <a:ln w="6350">
                                <a:noFill/>
                              </a:ln>
                            </wps:spPr>
                            <wps:txbx>
                              <w:txbxContent>
                                <w:p w14:paraId="6CAB621F">
                                  <w:pPr>
                                    <w:rPr>
                                      <w:color w:val="FFFFFF" w:themeColor="background1"/>
                                      <w14:textFill>
                                        <w14:solidFill>
                                          <w14:schemeClr w14:val="bg1"/>
                                        </w14:solidFill>
                                      </w14:textFill>
                                    </w:rPr>
                                  </w:pPr>
                                  <w:r>
                                    <w:rPr>
                                      <w:color w:val="FFFFFF" w:themeColor="background1"/>
                                      <w14:textFill>
                                        <w14:solidFill>
                                          <w14:schemeClr w14:val="bg1"/>
                                        </w14:solidFill>
                                      </w14:textFill>
                                    </w:rPr>
                                    <w:t>•  Esprit d’équipe</w:t>
                                  </w:r>
                                  <w:r>
                                    <w:rPr>
                                      <w:color w:val="FFFFFF" w:themeColor="background1"/>
                                      <w14:textFill>
                                        <w14:solidFill>
                                          <w14:schemeClr w14:val="bg1"/>
                                        </w14:solidFill>
                                      </w14:textFill>
                                    </w:rPr>
                                    <w:br w:type="textWrapping"/>
                                  </w:r>
                                  <w:r>
                                    <w:rPr>
                                      <w:color w:val="FFFFFF" w:themeColor="background1"/>
                                      <w14:textFill>
                                        <w14:solidFill>
                                          <w14:schemeClr w14:val="bg1"/>
                                        </w14:solidFill>
                                      </w14:textFill>
                                    </w:rPr>
                                    <w:t>• Autonomie</w:t>
                                  </w:r>
                                  <w:r>
                                    <w:rPr>
                                      <w:color w:val="FFFFFF" w:themeColor="background1"/>
                                      <w14:textFill>
                                        <w14:solidFill>
                                          <w14:schemeClr w14:val="bg1"/>
                                        </w14:solidFill>
                                      </w14:textFill>
                                    </w:rPr>
                                    <w:br w:type="textWrapping"/>
                                  </w:r>
                                  <w:r>
                                    <w:rPr>
                                      <w:color w:val="FFFFFF" w:themeColor="background1"/>
                                      <w14:textFill>
                                        <w14:solidFill>
                                          <w14:schemeClr w14:val="bg1"/>
                                        </w14:solidFill>
                                      </w14:textFill>
                                    </w:rPr>
                                    <w:t>• Rigueur</w:t>
                                  </w:r>
                                  <w:r>
                                    <w:rPr>
                                      <w:color w:val="FFFFFF" w:themeColor="background1"/>
                                      <w14:textFill>
                                        <w14:solidFill>
                                          <w14:schemeClr w14:val="bg1"/>
                                        </w14:solidFill>
                                      </w14:textFill>
                                    </w:rPr>
                                    <w:br w:type="textWrapping"/>
                                  </w:r>
                                  <w:r>
                                    <w:rPr>
                                      <w:color w:val="FFFFFF" w:themeColor="background1"/>
                                      <w14:textFill>
                                        <w14:solidFill>
                                          <w14:schemeClr w14:val="bg1"/>
                                        </w14:solidFill>
                                      </w14:textFill>
                                    </w:rPr>
                                    <w:t>• Adaptabilité</w:t>
                                  </w:r>
                                  <w:r>
                                    <w:rPr>
                                      <w:color w:val="FFFFFF" w:themeColor="background1"/>
                                      <w14:textFill>
                                        <w14:solidFill>
                                          <w14:schemeClr w14:val="bg1"/>
                                        </w14:solidFill>
                                      </w14:textFill>
                                    </w:rPr>
                                    <w:br w:type="textWrapping"/>
                                  </w:r>
                                  <w:r>
                                    <w:rPr>
                                      <w:color w:val="FFFFFF" w:themeColor="background1"/>
                                      <w14:textFill>
                                        <w14:solidFill>
                                          <w14:schemeClr w14:val="bg1"/>
                                        </w14:solidFill>
                                      </w14:textFill>
                                    </w:rPr>
                                    <w:t>• Sens de l’analyse</w:t>
                                  </w:r>
                                </w:p>
                                <w:p w14:paraId="05E025EB">
                                  <w:pPr>
                                    <w:rPr>
                                      <w:color w:val="F0F0F0"/>
                                    </w:rPr>
                                  </w:pPr>
                                </w:p>
                                <w:p w14:paraId="031B5628">
                                  <w:pPr>
                                    <w:rPr>
                                      <w:color w:val="F0F0F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Zone de texte 6" o:spid="_x0000_s1026" o:spt="202" type="#_x0000_t202" style="position:absolute;left:0pt;margin-left:0.65pt;margin-top:9.4pt;height:81pt;width:198.75pt;z-index:251665408;mso-width-relative:page;mso-height-relative:page;" filled="f" stroked="f" coordsize="21600,21600" o:gfxdata="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uEIaH1gAAAAgBAAAPAAAAAAAAAAEAIAAAACIAAABkcnMvZG93bnJl&#10;di54bWxQSwECFAAUAAAACACHTuJAlDlFADgCAABzBAAADgAAAAAAAAABACAAAAAlAQAAZHJzL2Uy&#10;b0RvYy54bWxQSwUGAAAAAAYABgBZAQAAzwUAAAAA&#10;">
                      <v:fill on="f" focussize="0,0"/>
                      <v:stroke on="f" weight="0.5pt"/>
                      <v:imagedata o:title=""/>
                      <o:lock v:ext="edit" aspectratio="f"/>
                      <v:textbox>
                        <w:txbxContent>
                          <w:p w14:paraId="6CAB621F">
                            <w:pPr>
                              <w:rPr>
                                <w:color w:val="FFFFFF" w:themeColor="background1"/>
                                <w14:textFill>
                                  <w14:solidFill>
                                    <w14:schemeClr w14:val="bg1"/>
                                  </w14:solidFill>
                                </w14:textFill>
                              </w:rPr>
                            </w:pPr>
                            <w:r>
                              <w:rPr>
                                <w:color w:val="FFFFFF" w:themeColor="background1"/>
                                <w14:textFill>
                                  <w14:solidFill>
                                    <w14:schemeClr w14:val="bg1"/>
                                  </w14:solidFill>
                                </w14:textFill>
                              </w:rPr>
                              <w:t>•  Esprit d’équipe</w:t>
                            </w:r>
                            <w:r>
                              <w:rPr>
                                <w:color w:val="FFFFFF" w:themeColor="background1"/>
                                <w14:textFill>
                                  <w14:solidFill>
                                    <w14:schemeClr w14:val="bg1"/>
                                  </w14:solidFill>
                                </w14:textFill>
                              </w:rPr>
                              <w:br w:type="textWrapping"/>
                            </w:r>
                            <w:r>
                              <w:rPr>
                                <w:color w:val="FFFFFF" w:themeColor="background1"/>
                                <w14:textFill>
                                  <w14:solidFill>
                                    <w14:schemeClr w14:val="bg1"/>
                                  </w14:solidFill>
                                </w14:textFill>
                              </w:rPr>
                              <w:t>• Autonomie</w:t>
                            </w:r>
                            <w:r>
                              <w:rPr>
                                <w:color w:val="FFFFFF" w:themeColor="background1"/>
                                <w14:textFill>
                                  <w14:solidFill>
                                    <w14:schemeClr w14:val="bg1"/>
                                  </w14:solidFill>
                                </w14:textFill>
                              </w:rPr>
                              <w:br w:type="textWrapping"/>
                            </w:r>
                            <w:r>
                              <w:rPr>
                                <w:color w:val="FFFFFF" w:themeColor="background1"/>
                                <w14:textFill>
                                  <w14:solidFill>
                                    <w14:schemeClr w14:val="bg1"/>
                                  </w14:solidFill>
                                </w14:textFill>
                              </w:rPr>
                              <w:t>• Rigueur</w:t>
                            </w:r>
                            <w:r>
                              <w:rPr>
                                <w:color w:val="FFFFFF" w:themeColor="background1"/>
                                <w14:textFill>
                                  <w14:solidFill>
                                    <w14:schemeClr w14:val="bg1"/>
                                  </w14:solidFill>
                                </w14:textFill>
                              </w:rPr>
                              <w:br w:type="textWrapping"/>
                            </w:r>
                            <w:r>
                              <w:rPr>
                                <w:color w:val="FFFFFF" w:themeColor="background1"/>
                                <w14:textFill>
                                  <w14:solidFill>
                                    <w14:schemeClr w14:val="bg1"/>
                                  </w14:solidFill>
                                </w14:textFill>
                              </w:rPr>
                              <w:t>• Adaptabilité</w:t>
                            </w:r>
                            <w:r>
                              <w:rPr>
                                <w:color w:val="FFFFFF" w:themeColor="background1"/>
                                <w14:textFill>
                                  <w14:solidFill>
                                    <w14:schemeClr w14:val="bg1"/>
                                  </w14:solidFill>
                                </w14:textFill>
                              </w:rPr>
                              <w:br w:type="textWrapping"/>
                            </w:r>
                            <w:r>
                              <w:rPr>
                                <w:color w:val="FFFFFF" w:themeColor="background1"/>
                                <w14:textFill>
                                  <w14:solidFill>
                                    <w14:schemeClr w14:val="bg1"/>
                                  </w14:solidFill>
                                </w14:textFill>
                              </w:rPr>
                              <w:t>• Sens de l’analyse</w:t>
                            </w:r>
                          </w:p>
                          <w:p w14:paraId="05E025EB">
                            <w:pPr>
                              <w:rPr>
                                <w:color w:val="F0F0F0"/>
                              </w:rPr>
                            </w:pPr>
                          </w:p>
                          <w:p w14:paraId="031B5628">
                            <w:pPr>
                              <w:rPr>
                                <w:color w:val="F0F0F0"/>
                              </w:rPr>
                            </w:pPr>
                          </w:p>
                        </w:txbxContent>
                      </v:textbox>
                    </v:shape>
                  </w:pict>
                </mc:Fallback>
              </mc:AlternateContent>
            </w:r>
          </w:p>
        </w:tc>
        <w:tc>
          <w:tcPr>
            <w:tcW w:w="5440" w:type="dxa"/>
            <w:shd w:val="clear" w:color="auto" w:fill="FFFFFF"/>
          </w:tcPr>
          <w:p w14:paraId="3D244E74">
            <w:pPr>
              <w:rPr>
                <w:lang w:val="fr-FR"/>
              </w:rPr>
            </w:pPr>
            <w:r>
              <w:rPr>
                <w:b/>
                <w:color w:val="C0504D" w:themeColor="accent2"/>
                <w:sz w:val="24"/>
                <w14:textFill>
                  <w14:solidFill>
                    <w14:schemeClr w14:val="accent2"/>
                  </w14:solidFill>
                </w14:textFill>
              </w:rPr>
              <mc:AlternateContent>
                <mc:Choice Requires="wps">
                  <w:drawing>
                    <wp:anchor distT="0" distB="0" distL="114300" distR="114300" simplePos="0" relativeHeight="251667456" behindDoc="0" locked="0" layoutInCell="1" allowOverlap="1">
                      <wp:simplePos x="0" y="0"/>
                      <wp:positionH relativeFrom="column">
                        <wp:posOffset>-3810</wp:posOffset>
                      </wp:positionH>
                      <wp:positionV relativeFrom="paragraph">
                        <wp:posOffset>532765</wp:posOffset>
                      </wp:positionV>
                      <wp:extent cx="3713480" cy="2164080"/>
                      <wp:effectExtent l="0" t="0" r="0" b="7620"/>
                      <wp:wrapNone/>
                      <wp:docPr id="875870113" name="Zone de texte 6"/>
                      <wp:cNvGraphicFramePr/>
                      <a:graphic xmlns:a="http://schemas.openxmlformats.org/drawingml/2006/main">
                        <a:graphicData uri="http://schemas.microsoft.com/office/word/2010/wordprocessingShape">
                          <wps:wsp>
                            <wps:cNvSpPr txBox="1"/>
                            <wps:spPr>
                              <a:xfrm>
                                <a:off x="0" y="0"/>
                                <a:ext cx="3713480" cy="2164080"/>
                              </a:xfrm>
                              <a:prstGeom prst="rect">
                                <a:avLst/>
                              </a:prstGeom>
                              <a:noFill/>
                              <a:ln w="6350">
                                <a:noFill/>
                              </a:ln>
                            </wps:spPr>
                            <wps:txbx>
                              <w:txbxContent>
                                <w:p w14:paraId="6C95D684">
                                  <w:pPr>
                                    <w:rPr>
                                      <w:color w:val="000000" w:themeColor="text1"/>
                                      <w:lang w:val="fr-FR"/>
                                      <w14:textFill>
                                        <w14:solidFill>
                                          <w14:schemeClr w14:val="tx1"/>
                                        </w14:solidFill>
                                      </w14:textFill>
                                    </w:rPr>
                                  </w:pPr>
                                  <w:r>
                                    <w:rPr>
                                      <w:color w:val="000000" w:themeColor="text1"/>
                                      <w:lang w:val="fr-FR"/>
                                      <w14:textFill>
                                        <w14:solidFill>
                                          <w14:schemeClr w14:val="tx1"/>
                                        </w14:solidFill>
                                      </w14:textFill>
                                    </w:rPr>
                                    <w:t>Étudiant en troisième année d'analyse de données, passionné par la science des données, l'intelligence artificielle et la visualisation d'informations. Curieux et rigoureux, je développe des solutions basées sur les données afin d'aider à la prise de décision.</w:t>
                                  </w:r>
                                </w:p>
                                <w:p w14:paraId="4B5371A0">
                                  <w:pPr>
                                    <w:rPr>
                                      <w:color w:val="000000" w:themeColor="text1"/>
                                      <w:lang w:val="fr-FR"/>
                                      <w14:textFill>
                                        <w14:solidFill>
                                          <w14:schemeClr w14:val="tx1"/>
                                        </w14:solidFill>
                                      </w14:textFill>
                                    </w:rPr>
                                  </w:pPr>
                                  <w:r>
                                    <w:rPr>
                                      <w:color w:val="000000" w:themeColor="text1"/>
                                      <w:lang w:val="fr-FR"/>
                                      <w14:textFill>
                                        <w14:solidFill>
                                          <w14:schemeClr w14:val="tx1"/>
                                        </w14:solidFill>
                                      </w14:textFill>
                                    </w:rPr>
                                    <w:t xml:space="preserve">Je recherche un </w:t>
                                  </w:r>
                                  <w:r>
                                    <w:rPr>
                                      <w:b/>
                                      <w:bCs/>
                                      <w:color w:val="000000" w:themeColor="text1"/>
                                      <w:lang w:val="fr-FR"/>
                                      <w14:textFill>
                                        <w14:solidFill>
                                          <w14:schemeClr w14:val="tx1"/>
                                        </w14:solidFill>
                                      </w14:textFill>
                                    </w:rPr>
                                    <w:t>stage de trois mois en analyse de données</w:t>
                                  </w:r>
                                  <w:r>
                                    <w:rPr>
                                      <w:color w:val="000000" w:themeColor="text1"/>
                                      <w:lang w:val="fr-FR"/>
                                      <w14:textFill>
                                        <w14:solidFill>
                                          <w14:schemeClr w14:val="tx1"/>
                                        </w14:solidFill>
                                      </w14:textFill>
                                    </w:rPr>
                                    <w:t xml:space="preserve"> en vue de soutenir me permettant de mettre en pratique mes compétences en </w:t>
                                  </w:r>
                                  <w:r>
                                    <w:rPr>
                                      <w:b/>
                                      <w:bCs/>
                                      <w:color w:val="000000" w:themeColor="text1"/>
                                      <w:lang w:val="fr-FR"/>
                                      <w14:textFill>
                                        <w14:solidFill>
                                          <w14:schemeClr w14:val="tx1"/>
                                        </w14:solidFill>
                                      </w14:textFill>
                                    </w:rPr>
                                    <w:t>Python, Power BI, Excel et analyse statistique</w:t>
                                  </w:r>
                                  <w:r>
                                    <w:rPr>
                                      <w:color w:val="000000" w:themeColor="text1"/>
                                      <w:lang w:val="fr-FR"/>
                                      <w14:textFill>
                                        <w14:solidFill>
                                          <w14:schemeClr w14:val="tx1"/>
                                        </w14:solidFill>
                                      </w14:textFill>
                                    </w:rPr>
                                    <w:t>, tout en contribuant à des projets innovants et à forte valeur ajoutée.</w:t>
                                  </w:r>
                                </w:p>
                                <w:p w14:paraId="0098EC32">
                                  <w:pPr>
                                    <w:rPr>
                                      <w:color w:val="EEECE1" w:themeColor="background2"/>
                                      <w14:textFill>
                                        <w14:solidFill>
                                          <w14:schemeClr w14:val="bg2"/>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Zone de texte 6" o:spid="_x0000_s1026" o:spt="202" type="#_x0000_t202" style="position:absolute;left:0pt;margin-left:-0.3pt;margin-top:41.95pt;height:170.4pt;width:292.4pt;z-index:251667456;mso-width-relative:page;mso-height-relative:page;" filled="f" stroked="f" coordsize="21600,21600" o:gfxdata="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K2c333bAAAACAEAAA8AAAAAAAAAAQAgAAAAIgAAAGRycy9k&#10;b3ducmV2LnhtbFBLAQIUABQAAAAIAIdO4kDJOFfoOAIAAHMEAAAOAAAAAAAAAAEAIAAAACoBAABk&#10;cnMvZTJvRG9jLnhtbFBLBQYAAAAABgAGAFkBAADUBQAAAAA=&#10;">
                      <v:fill on="f" focussize="0,0"/>
                      <v:stroke on="f" weight="0.5pt"/>
                      <v:imagedata o:title=""/>
                      <o:lock v:ext="edit" aspectratio="f"/>
                      <v:textbox>
                        <w:txbxContent>
                          <w:p w14:paraId="6C95D684">
                            <w:pPr>
                              <w:rPr>
                                <w:color w:val="000000" w:themeColor="text1"/>
                                <w:lang w:val="fr-FR"/>
                                <w14:textFill>
                                  <w14:solidFill>
                                    <w14:schemeClr w14:val="tx1"/>
                                  </w14:solidFill>
                                </w14:textFill>
                              </w:rPr>
                            </w:pPr>
                            <w:r>
                              <w:rPr>
                                <w:color w:val="000000" w:themeColor="text1"/>
                                <w:lang w:val="fr-FR"/>
                                <w14:textFill>
                                  <w14:solidFill>
                                    <w14:schemeClr w14:val="tx1"/>
                                  </w14:solidFill>
                                </w14:textFill>
                              </w:rPr>
                              <w:t>Étudiant en troisième année d'analyse de données, passionné par la science des données, l'intelligence artificielle et la visualisation d'informations. Curieux et rigoureux, je développe des solutions basées sur les données afin d'aider à la prise de décision.</w:t>
                            </w:r>
                          </w:p>
                          <w:p w14:paraId="4B5371A0">
                            <w:pPr>
                              <w:rPr>
                                <w:color w:val="000000" w:themeColor="text1"/>
                                <w:lang w:val="fr-FR"/>
                                <w14:textFill>
                                  <w14:solidFill>
                                    <w14:schemeClr w14:val="tx1"/>
                                  </w14:solidFill>
                                </w14:textFill>
                              </w:rPr>
                            </w:pPr>
                            <w:r>
                              <w:rPr>
                                <w:color w:val="000000" w:themeColor="text1"/>
                                <w:lang w:val="fr-FR"/>
                                <w14:textFill>
                                  <w14:solidFill>
                                    <w14:schemeClr w14:val="tx1"/>
                                  </w14:solidFill>
                                </w14:textFill>
                              </w:rPr>
                              <w:t xml:space="preserve">Je recherche un </w:t>
                            </w:r>
                            <w:r>
                              <w:rPr>
                                <w:b/>
                                <w:bCs/>
                                <w:color w:val="000000" w:themeColor="text1"/>
                                <w:lang w:val="fr-FR"/>
                                <w14:textFill>
                                  <w14:solidFill>
                                    <w14:schemeClr w14:val="tx1"/>
                                  </w14:solidFill>
                                </w14:textFill>
                              </w:rPr>
                              <w:t>stage de trois mois en analyse de données</w:t>
                            </w:r>
                            <w:r>
                              <w:rPr>
                                <w:color w:val="000000" w:themeColor="text1"/>
                                <w:lang w:val="fr-FR"/>
                                <w14:textFill>
                                  <w14:solidFill>
                                    <w14:schemeClr w14:val="tx1"/>
                                  </w14:solidFill>
                                </w14:textFill>
                              </w:rPr>
                              <w:t xml:space="preserve"> en vue de soutenir me permettant de mettre en pratique mes compétences en </w:t>
                            </w:r>
                            <w:r>
                              <w:rPr>
                                <w:b/>
                                <w:bCs/>
                                <w:color w:val="000000" w:themeColor="text1"/>
                                <w:lang w:val="fr-FR"/>
                                <w14:textFill>
                                  <w14:solidFill>
                                    <w14:schemeClr w14:val="tx1"/>
                                  </w14:solidFill>
                                </w14:textFill>
                              </w:rPr>
                              <w:t>Python, Power BI, Excel et analyse statistique</w:t>
                            </w:r>
                            <w:r>
                              <w:rPr>
                                <w:color w:val="000000" w:themeColor="text1"/>
                                <w:lang w:val="fr-FR"/>
                                <w14:textFill>
                                  <w14:solidFill>
                                    <w14:schemeClr w14:val="tx1"/>
                                  </w14:solidFill>
                                </w14:textFill>
                              </w:rPr>
                              <w:t>, tout en contribuant à des projets innovants et à forte valeur ajoutée.</w:t>
                            </w:r>
                          </w:p>
                          <w:p w14:paraId="0098EC32">
                            <w:pPr>
                              <w:rPr>
                                <w:color w:val="EEECE1" w:themeColor="background2"/>
                                <w14:textFill>
                                  <w14:solidFill>
                                    <w14:schemeClr w14:val="bg2"/>
                                  </w14:solidFill>
                                </w14:textFill>
                              </w:rPr>
                            </w:pPr>
                          </w:p>
                        </w:txbxContent>
                      </v:textbox>
                    </v:shape>
                  </w:pict>
                </mc:Fallback>
              </mc:AlternateContent>
            </w:r>
            <w:r>
              <w:rPr>
                <w:b/>
                <w:color w:val="C0504D" w:themeColor="accent2"/>
                <w:sz w:val="40"/>
                <w:szCs w:val="40"/>
                <w:lang w:val="fr-FR"/>
                <w14:textFill>
                  <w14:solidFill>
                    <w14:schemeClr w14:val="accent2"/>
                  </w14:solidFill>
                </w14:textFill>
              </w:rPr>
              <w:t>Tiemtoré Emmanuel Landry</w:t>
            </w:r>
            <w:r>
              <w:rPr>
                <w:b/>
                <w:sz w:val="44"/>
              </w:rPr>
              <w:br w:type="textWrapping"/>
            </w:r>
            <w:r>
              <w:t>Profil</w:t>
            </w:r>
            <w:r>
              <w:br w:type="textWrapping"/>
            </w:r>
          </w:p>
          <w:p w14:paraId="0E6C81A9">
            <w:pPr>
              <w:rPr>
                <w:b/>
                <w:sz w:val="40"/>
                <w:szCs w:val="40"/>
                <w:lang w:val="fr-FR"/>
              </w:rPr>
            </w:pPr>
            <w:r>
              <w:br w:type="textWrapping"/>
            </w:r>
          </w:p>
          <w:p w14:paraId="6FADA5BB">
            <w:pPr>
              <w:rPr>
                <w:b/>
                <w:sz w:val="40"/>
                <w:szCs w:val="40"/>
                <w:lang w:val="fr-FR"/>
              </w:rPr>
            </w:pPr>
          </w:p>
          <w:p w14:paraId="0D6C46CF">
            <w:pPr>
              <w:rPr>
                <w:b/>
                <w:sz w:val="40"/>
                <w:szCs w:val="40"/>
                <w:lang w:val="fr-FR"/>
              </w:rPr>
            </w:pPr>
          </w:p>
          <w:p w14:paraId="0E8ECA6B">
            <w:pPr>
              <w:rPr>
                <w:b/>
                <w:color w:val="244E75"/>
                <w:sz w:val="28"/>
              </w:rPr>
            </w:pPr>
          </w:p>
          <w:p w14:paraId="73B6ED9C">
            <w:pPr>
              <w:rPr>
                <w:lang w:val="fr-FR"/>
              </w:rPr>
            </w:pPr>
            <w:r>
              <w:rPr>
                <w:b/>
                <w:color w:val="244E75"/>
                <w:sz w:val="28"/>
              </w:rPr>
              <w:t>EXPÉRIENCE PROFESSIONNELLE</w:t>
            </w:r>
            <w:r>
              <w:rPr>
                <w:b/>
                <w:color w:val="244E75"/>
                <w:sz w:val="28"/>
              </w:rPr>
              <w:br w:type="textWrapping"/>
            </w:r>
            <w:r>
              <w:rPr>
                <w:lang w:val="fr-FR"/>
              </w:rPr>
              <w:t>Bien vrai que j’ai pas d’expérience professionnel en tant que tels, je suis un étudiant qui à eu à réaliser de nombreux projet au des quels j’ai appris de nombreux connaissance, le travaille d’équipe.</w:t>
            </w:r>
          </w:p>
          <w:p w14:paraId="35E5F2B5">
            <w:pPr>
              <w:rPr>
                <w:lang w:val="fr-FR"/>
              </w:rPr>
            </w:pPr>
            <w:r>
              <w:rPr>
                <w:b/>
                <w:color w:val="FFFFFF"/>
                <w:sz w:val="24"/>
              </w:rPr>
              <mc:AlternateContent>
                <mc:Choice Requires="wps">
                  <w:drawing>
                    <wp:anchor distT="0" distB="0" distL="114300" distR="114300" simplePos="0" relativeHeight="251669504" behindDoc="0" locked="0" layoutInCell="1" allowOverlap="1">
                      <wp:simplePos x="0" y="0"/>
                      <wp:positionH relativeFrom="column">
                        <wp:posOffset>26670</wp:posOffset>
                      </wp:positionH>
                      <wp:positionV relativeFrom="paragraph">
                        <wp:posOffset>176530</wp:posOffset>
                      </wp:positionV>
                      <wp:extent cx="3667760" cy="1623060"/>
                      <wp:effectExtent l="0" t="0" r="0" b="0"/>
                      <wp:wrapNone/>
                      <wp:docPr id="26055825" name="Zone de texte 6"/>
                      <wp:cNvGraphicFramePr/>
                      <a:graphic xmlns:a="http://schemas.openxmlformats.org/drawingml/2006/main">
                        <a:graphicData uri="http://schemas.microsoft.com/office/word/2010/wordprocessingShape">
                          <wps:wsp>
                            <wps:cNvSpPr txBox="1"/>
                            <wps:spPr>
                              <a:xfrm>
                                <a:off x="0" y="0"/>
                                <a:ext cx="3667760" cy="1623060"/>
                              </a:xfrm>
                              <a:prstGeom prst="rect">
                                <a:avLst/>
                              </a:prstGeom>
                              <a:noFill/>
                              <a:ln w="6350">
                                <a:noFill/>
                              </a:ln>
                            </wps:spPr>
                            <wps:txbx>
                              <w:txbxContent>
                                <w:p w14:paraId="4F067B49">
                                  <w:pPr>
                                    <w:rPr>
                                      <w:color w:val="000000" w:themeColor="text1"/>
                                      <w14:textFill>
                                        <w14:solidFill>
                                          <w14:schemeClr w14:val="tx1"/>
                                        </w14:solidFill>
                                      </w14:textFill>
                                    </w:rPr>
                                  </w:pPr>
                                  <w:r>
                                    <w:rPr>
                                      <w:color w:val="000000" w:themeColor="text1"/>
                                      <w14:textFill>
                                        <w14:solidFill>
                                          <w14:schemeClr w14:val="tx1"/>
                                        </w14:solidFill>
                                      </w14:textFill>
                                    </w:rPr>
                                    <w:t xml:space="preserve">Licence en Analyse de donnée (en cours)       </w:t>
                                  </w:r>
                                </w:p>
                                <w:p w14:paraId="7C17CE29">
                                  <w:pPr>
                                    <w:rPr>
                                      <w:color w:val="000000" w:themeColor="text1"/>
                                      <w14:textFill>
                                        <w14:solidFill>
                                          <w14:schemeClr w14:val="tx1"/>
                                        </w14:solidFill>
                                      </w14:textFill>
                                    </w:rPr>
                                  </w:pPr>
                                  <w:r>
                                    <w:rPr>
                                      <w:color w:val="000000" w:themeColor="text1"/>
                                      <w14:textFill>
                                        <w14:solidFill>
                                          <w14:schemeClr w14:val="tx1"/>
                                        </w14:solidFill>
                                      </w14:textFill>
                                    </w:rPr>
                                    <w:t xml:space="preserve">formation axés sur :                                                                                 • Statistique                                                                                        • Data mining                                                                                      • Intelligence artificielle                                                                        • Programmation python et R                                                          • Business intelligent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Zone de texte 6" o:spid="_x0000_s1026" o:spt="202" type="#_x0000_t202" style="position:absolute;left:0pt;margin-left:2.1pt;margin-top:13.9pt;height:127.8pt;width:288.8pt;z-index:251669504;mso-width-relative:page;mso-height-relative:page;" filled="f" stroked="f" coordsize="21600,21600" o:gfxdata="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Pit36zZAAAACAEAAA8AAAAAAAAAAQAgAAAAIgAAAGRycy9kb3du&#10;cmV2LnhtbFBLAQIUABQAAAAIAIdO4kAzGdbBNwIAAHIEAAAOAAAAAAAAAAEAIAAAACgBAABkcnMv&#10;ZTJvRG9jLnhtbFBLBQYAAAAABgAGAFkBAADRBQAAAAA=&#10;">
                      <v:fill on="f" focussize="0,0"/>
                      <v:stroke on="f" weight="0.5pt"/>
                      <v:imagedata o:title=""/>
                      <o:lock v:ext="edit" aspectratio="f"/>
                      <v:textbox>
                        <w:txbxContent>
                          <w:p w14:paraId="4F067B49">
                            <w:pPr>
                              <w:rPr>
                                <w:color w:val="000000" w:themeColor="text1"/>
                                <w14:textFill>
                                  <w14:solidFill>
                                    <w14:schemeClr w14:val="tx1"/>
                                  </w14:solidFill>
                                </w14:textFill>
                              </w:rPr>
                            </w:pPr>
                            <w:r>
                              <w:rPr>
                                <w:color w:val="000000" w:themeColor="text1"/>
                                <w14:textFill>
                                  <w14:solidFill>
                                    <w14:schemeClr w14:val="tx1"/>
                                  </w14:solidFill>
                                </w14:textFill>
                              </w:rPr>
                              <w:t xml:space="preserve">Licence en Analyse de donnée (en cours)       </w:t>
                            </w:r>
                          </w:p>
                          <w:p w14:paraId="7C17CE29">
                            <w:pPr>
                              <w:rPr>
                                <w:color w:val="000000" w:themeColor="text1"/>
                                <w14:textFill>
                                  <w14:solidFill>
                                    <w14:schemeClr w14:val="tx1"/>
                                  </w14:solidFill>
                                </w14:textFill>
                              </w:rPr>
                            </w:pPr>
                            <w:r>
                              <w:rPr>
                                <w:color w:val="000000" w:themeColor="text1"/>
                                <w14:textFill>
                                  <w14:solidFill>
                                    <w14:schemeClr w14:val="tx1"/>
                                  </w14:solidFill>
                                </w14:textFill>
                              </w:rPr>
                              <w:t xml:space="preserve">formation axés sur :                                                                                 • Statistique                                                                                        • Data mining                                                                                      • Intelligence artificielle                                                                        • Programmation python et R                                                          • Business intelligent     </w:t>
                            </w:r>
                          </w:p>
                        </w:txbxContent>
                      </v:textbox>
                    </v:shape>
                  </w:pict>
                </mc:Fallback>
              </mc:AlternateContent>
            </w:r>
            <w:r>
              <w:rPr>
                <w:b/>
                <w:color w:val="244E75"/>
                <w:sz w:val="28"/>
              </w:rPr>
              <w:t>FORMATION</w:t>
            </w:r>
            <w:r>
              <w:rPr>
                <w:b/>
                <w:color w:val="244E75"/>
                <w:sz w:val="28"/>
              </w:rPr>
              <w:br w:type="textWrapping"/>
            </w:r>
            <w:r>
              <w:rPr>
                <w:lang w:val="fr-FR"/>
              </w:rPr>
              <w:t xml:space="preserve">   </w:t>
            </w:r>
          </w:p>
          <w:p w14:paraId="098F3E82">
            <w:pPr>
              <w:rPr>
                <w:lang w:val="fr-FR"/>
              </w:rPr>
            </w:pPr>
          </w:p>
          <w:p w14:paraId="4BC662DF">
            <w:pPr>
              <w:rPr>
                <w:lang w:val="fr-FR"/>
              </w:rPr>
            </w:pPr>
          </w:p>
          <w:p w14:paraId="0E044BF0">
            <w:pPr>
              <w:rPr>
                <w:lang w:val="fr-FR"/>
              </w:rPr>
            </w:pPr>
          </w:p>
          <w:p w14:paraId="55B43D1A">
            <w:pPr>
              <w:rPr>
                <w:lang w:val="fr-FR"/>
              </w:rPr>
            </w:pPr>
          </w:p>
          <w:p w14:paraId="5F606EB9">
            <w:pPr>
              <w:rPr>
                <w:lang w:val="fr-FR"/>
              </w:rPr>
            </w:pPr>
            <w:r>
              <w:rPr>
                <w:b/>
                <w:color w:val="FFFFFF"/>
                <w:sz w:val="24"/>
              </w:rPr>
              <mc:AlternateContent>
                <mc:Choice Requires="wps">
                  <w:drawing>
                    <wp:anchor distT="0" distB="0" distL="114300" distR="114300" simplePos="0" relativeHeight="251670528" behindDoc="0" locked="0" layoutInCell="1" allowOverlap="1">
                      <wp:simplePos x="0" y="0"/>
                      <wp:positionH relativeFrom="column">
                        <wp:posOffset>-19050</wp:posOffset>
                      </wp:positionH>
                      <wp:positionV relativeFrom="paragraph">
                        <wp:posOffset>172085</wp:posOffset>
                      </wp:positionV>
                      <wp:extent cx="3830320" cy="1051560"/>
                      <wp:effectExtent l="0" t="0" r="0" b="0"/>
                      <wp:wrapNone/>
                      <wp:docPr id="303523546" name="Zone de texte 6"/>
                      <wp:cNvGraphicFramePr/>
                      <a:graphic xmlns:a="http://schemas.openxmlformats.org/drawingml/2006/main">
                        <a:graphicData uri="http://schemas.microsoft.com/office/word/2010/wordprocessingShape">
                          <wps:wsp>
                            <wps:cNvSpPr txBox="1"/>
                            <wps:spPr>
                              <a:xfrm>
                                <a:off x="0" y="0"/>
                                <a:ext cx="3830320" cy="1051560"/>
                              </a:xfrm>
                              <a:prstGeom prst="rect">
                                <a:avLst/>
                              </a:prstGeom>
                              <a:noFill/>
                              <a:ln w="6350">
                                <a:noFill/>
                              </a:ln>
                            </wps:spPr>
                            <wps:txbx>
                              <w:txbxContent>
                                <w:p w14:paraId="45A8AB91">
                                  <w:p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b/>
                                      <w:bCs/>
                                      <w:color w:val="000000" w:themeColor="text1"/>
                                      <w14:textFill>
                                        <w14:solidFill>
                                          <w14:schemeClr w14:val="tx1"/>
                                        </w14:solidFill>
                                      </w14:textFill>
                                    </w:rPr>
                                    <w:t>Certificat en Analyse de données avec Excel</w:t>
                                  </w:r>
                                  <w:r>
                                    <w:rPr>
                                      <w:color w:val="000000" w:themeColor="text1"/>
                                      <w14:textFill>
                                        <w14:solidFill>
                                          <w14:schemeClr w14:val="tx1"/>
                                        </w14:solidFill>
                                      </w14:textFill>
                                    </w:rPr>
                                    <w:t xml:space="preserve"> – Orange Digital Center                                                                                              •  </w:t>
                                  </w:r>
                                  <w:r>
                                    <w:rPr>
                                      <w:b/>
                                      <w:bCs/>
                                      <w:color w:val="000000" w:themeColor="text1"/>
                                      <w14:textFill>
                                        <w14:solidFill>
                                          <w14:schemeClr w14:val="tx1"/>
                                        </w14:solidFill>
                                      </w14:textFill>
                                    </w:rPr>
                                    <w:t xml:space="preserve">Certificat en Maîtrise du langage Python – Kaggle                    </w:t>
                                  </w:r>
                                  <w:r>
                                    <w:rPr>
                                      <w:color w:val="000000" w:themeColor="text1"/>
                                      <w14:textFill>
                                        <w14:solidFill>
                                          <w14:schemeClr w14:val="tx1"/>
                                        </w14:solidFill>
                                      </w14:textFill>
                                    </w:rPr>
                                    <w:t xml:space="preserve">• </w:t>
                                  </w:r>
                                  <w:r>
                                    <w:rPr>
                                      <w:b/>
                                      <w:bCs/>
                                      <w:color w:val="000000" w:themeColor="text1"/>
                                      <w14:textFill>
                                        <w14:solidFill>
                                          <w14:schemeClr w14:val="tx1"/>
                                        </w14:solidFill>
                                      </w14:textFill>
                                    </w:rPr>
                                    <w:t>Certificat pour l’utilisation de l’Intelligence Artificielle</w:t>
                                  </w:r>
                                  <w:r>
                                    <w:rPr>
                                      <w:color w:val="000000" w:themeColor="text1"/>
                                      <w14:textFill>
                                        <w14:solidFill>
                                          <w14:schemeClr w14:val="tx1"/>
                                        </w14:solidFill>
                                      </w14:textFill>
                                    </w:rPr>
                                    <w:t xml:space="preserve"> – Coursera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Zone de texte 6" o:spid="_x0000_s1026" o:spt="202" type="#_x0000_t202" style="position:absolute;left:0pt;margin-left:-1.5pt;margin-top:13.55pt;height:82.8pt;width:301.6pt;z-index:251670528;mso-width-relative:page;mso-height-relative:page;" filled="f" stroked="f" coordsize="21600,21600" o:gfxdata="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Ddb/bdoAAAAJAQAADwAAAAAAAAABACAAAAAiAAAAZHJzL2Rv&#10;d25yZXYueG1sUEsBAhQAFAAAAAgAh07iQI2VzqY4AgAAcwQAAA4AAAAAAAAAAQAgAAAAKQEAAGRy&#10;cy9lMm9Eb2MueG1sUEsFBgAAAAAGAAYAWQEAANMFAAAAAA==&#10;">
                      <v:fill on="f" focussize="0,0"/>
                      <v:stroke on="f" weight="0.5pt"/>
                      <v:imagedata o:title=""/>
                      <o:lock v:ext="edit" aspectratio="f"/>
                      <v:textbox>
                        <w:txbxContent>
                          <w:p w14:paraId="45A8AB91">
                            <w:p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b/>
                                <w:bCs/>
                                <w:color w:val="000000" w:themeColor="text1"/>
                                <w14:textFill>
                                  <w14:solidFill>
                                    <w14:schemeClr w14:val="tx1"/>
                                  </w14:solidFill>
                                </w14:textFill>
                              </w:rPr>
                              <w:t>Certificat en Analyse de données avec Excel</w:t>
                            </w:r>
                            <w:r>
                              <w:rPr>
                                <w:color w:val="000000" w:themeColor="text1"/>
                                <w14:textFill>
                                  <w14:solidFill>
                                    <w14:schemeClr w14:val="tx1"/>
                                  </w14:solidFill>
                                </w14:textFill>
                              </w:rPr>
                              <w:t xml:space="preserve"> – Orange Digital Center                                                                                              •  </w:t>
                            </w:r>
                            <w:r>
                              <w:rPr>
                                <w:b/>
                                <w:bCs/>
                                <w:color w:val="000000" w:themeColor="text1"/>
                                <w14:textFill>
                                  <w14:solidFill>
                                    <w14:schemeClr w14:val="tx1"/>
                                  </w14:solidFill>
                                </w14:textFill>
                              </w:rPr>
                              <w:t xml:space="preserve">Certificat en Maîtrise du langage Python – Kaggle                    </w:t>
                            </w:r>
                            <w:r>
                              <w:rPr>
                                <w:color w:val="000000" w:themeColor="text1"/>
                                <w14:textFill>
                                  <w14:solidFill>
                                    <w14:schemeClr w14:val="tx1"/>
                                  </w14:solidFill>
                                </w14:textFill>
                              </w:rPr>
                              <w:t xml:space="preserve">• </w:t>
                            </w:r>
                            <w:r>
                              <w:rPr>
                                <w:b/>
                                <w:bCs/>
                                <w:color w:val="000000" w:themeColor="text1"/>
                                <w14:textFill>
                                  <w14:solidFill>
                                    <w14:schemeClr w14:val="tx1"/>
                                  </w14:solidFill>
                                </w14:textFill>
                              </w:rPr>
                              <w:t>Certificat pour l’utilisation de l’Intelligence Artificielle</w:t>
                            </w:r>
                            <w:r>
                              <w:rPr>
                                <w:color w:val="000000" w:themeColor="text1"/>
                                <w14:textFill>
                                  <w14:solidFill>
                                    <w14:schemeClr w14:val="tx1"/>
                                  </w14:solidFill>
                                </w14:textFill>
                              </w:rPr>
                              <w:t xml:space="preserve"> – Coursera  </w:t>
                            </w:r>
                          </w:p>
                        </w:txbxContent>
                      </v:textbox>
                    </v:shape>
                  </w:pict>
                </mc:Fallback>
              </mc:AlternateContent>
            </w:r>
            <w:r>
              <w:rPr>
                <w:b/>
                <w:color w:val="244E75"/>
                <w:sz w:val="28"/>
              </w:rPr>
              <w:t>CERTIFICATIONS</w:t>
            </w:r>
            <w:r>
              <w:rPr>
                <w:b/>
                <w:color w:val="244E75"/>
                <w:sz w:val="28"/>
              </w:rPr>
              <w:br w:type="textWrapping"/>
            </w:r>
          </w:p>
          <w:p w14:paraId="7FDED3BA">
            <w:pPr>
              <w:rPr>
                <w:b/>
                <w:color w:val="244E75"/>
                <w:sz w:val="28"/>
              </w:rPr>
            </w:pPr>
          </w:p>
          <w:p w14:paraId="60481B1F">
            <w:pPr>
              <w:rPr>
                <w:b/>
                <w:color w:val="244E75"/>
                <w:sz w:val="28"/>
              </w:rPr>
            </w:pPr>
          </w:p>
          <w:p w14:paraId="20543D98">
            <w:pPr>
              <w:rPr>
                <w:lang w:val="fr-FR"/>
              </w:rPr>
            </w:pPr>
            <w:r>
              <w:rPr>
                <w:b/>
                <w:color w:val="FFFFFF"/>
                <w:sz w:val="24"/>
              </w:rPr>
              <mc:AlternateContent>
                <mc:Choice Requires="wps">
                  <w:drawing>
                    <wp:anchor distT="0" distB="0" distL="114300" distR="114300" simplePos="0" relativeHeight="251666432" behindDoc="0" locked="0" layoutInCell="1" allowOverlap="1">
                      <wp:simplePos x="0" y="0"/>
                      <wp:positionH relativeFrom="column">
                        <wp:posOffset>34290</wp:posOffset>
                      </wp:positionH>
                      <wp:positionV relativeFrom="paragraph">
                        <wp:posOffset>193040</wp:posOffset>
                      </wp:positionV>
                      <wp:extent cx="3878580" cy="1706880"/>
                      <wp:effectExtent l="0" t="0" r="0" b="7620"/>
                      <wp:wrapNone/>
                      <wp:docPr id="924177504" name="Zone de texte 6"/>
                      <wp:cNvGraphicFramePr/>
                      <a:graphic xmlns:a="http://schemas.openxmlformats.org/drawingml/2006/main">
                        <a:graphicData uri="http://schemas.microsoft.com/office/word/2010/wordprocessingShape">
                          <wps:wsp>
                            <wps:cNvSpPr txBox="1"/>
                            <wps:spPr>
                              <a:xfrm>
                                <a:off x="0" y="0"/>
                                <a:ext cx="3878580" cy="1706880"/>
                              </a:xfrm>
                              <a:prstGeom prst="rect">
                                <a:avLst/>
                              </a:prstGeom>
                              <a:noFill/>
                              <a:ln w="6350">
                                <a:noFill/>
                              </a:ln>
                            </wps:spPr>
                            <wps:txbx>
                              <w:txbxContent>
                                <w:p w14:paraId="5DD17E25">
                                  <w:pPr>
                                    <w:rPr>
                                      <w:color w:val="000000" w:themeColor="text1"/>
                                      <w14:textFill>
                                        <w14:solidFill>
                                          <w14:schemeClr w14:val="tx1"/>
                                        </w14:solidFill>
                                      </w14:textFill>
                                    </w:rPr>
                                  </w:pPr>
                                  <w:r>
                                    <w:rPr>
                                      <w:color w:val="000000" w:themeColor="text1"/>
                                      <w14:textFill>
                                        <w14:solidFill>
                                          <w14:schemeClr w14:val="tx1"/>
                                        </w14:solidFill>
                                      </w14:textFill>
                                    </w:rPr>
                                    <w:t>Chatbot bancaire :</w:t>
                                  </w:r>
                                </w:p>
                                <w:p w14:paraId="6B95169F">
                                  <w:pPr>
                                    <w:rPr>
                                      <w:color w:val="000000" w:themeColor="text1"/>
                                      <w14:textFill>
                                        <w14:solidFill>
                                          <w14:schemeClr w14:val="tx1"/>
                                        </w14:solidFill>
                                      </w14:textFill>
                                    </w:rPr>
                                  </w:pPr>
                                  <w:r>
                                    <w:rPr>
                                      <w:color w:val="000000" w:themeColor="text1"/>
                                      <w14:textFill>
                                        <w14:solidFill>
                                          <w14:schemeClr w14:val="tx1"/>
                                        </w14:solidFill>
                                      </w14:textFill>
                                    </w:rPr>
                                    <w:t xml:space="preserve">   • Assistant conversationnel intelligent </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 Analyse les besoins utilisateur et aport de solutions.</w:t>
                                  </w:r>
                                </w:p>
                                <w:p w14:paraId="24CE64EB">
                                  <w:pPr>
                                    <w:rPr>
                                      <w:color w:val="000000" w:themeColor="text1"/>
                                      <w14:textFill>
                                        <w14:solidFill>
                                          <w14:schemeClr w14:val="tx1"/>
                                        </w14:solidFill>
                                      </w14:textFill>
                                    </w:rPr>
                                  </w:pPr>
                                  <w:r>
                                    <w:rPr>
                                      <w:color w:val="000000" w:themeColor="text1"/>
                                      <w14:textFill>
                                        <w14:solidFill>
                                          <w14:schemeClr w14:val="tx1"/>
                                        </w14:solidFill>
                                      </w14:textFill>
                                    </w:rPr>
                                    <w:t xml:space="preserve">Analyse des sentiments des étudiants de l'université virtuelle   Assistant conversationnel intelligent </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 Analyse des opinions à l'aide de techniques de traitement automatique du langage.</w:t>
                                  </w:r>
                                </w:p>
                                <w:p w14:paraId="1B1F77AE">
                                  <w:pPr>
                                    <w:rPr>
                                      <w:color w:val="F0F0F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Zone de texte 6" o:spid="_x0000_s1026" o:spt="202" type="#_x0000_t202" style="position:absolute;left:0pt;margin-left:2.7pt;margin-top:15.2pt;height:134.4pt;width:305.4pt;z-index:251666432;mso-width-relative:page;mso-height-relative:page;" filled="f" stroked="f" coordsize="21600,21600" o:gfxdata="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ozEr+NoAAAAIAQAADwAAAAAAAAABACAAAAAiAAAAZHJzL2Rv&#10;d25yZXYueG1sUEsBAhQAFAAAAAgAh07iQLIhLGI4AgAAcwQAAA4AAAAAAAAAAQAgAAAAKQEAAGRy&#10;cy9lMm9Eb2MueG1sUEsFBgAAAAAGAAYAWQEAANMFAAAAAA==&#10;">
                      <v:fill on="f" focussize="0,0"/>
                      <v:stroke on="f" weight="0.5pt"/>
                      <v:imagedata o:title=""/>
                      <o:lock v:ext="edit" aspectratio="f"/>
                      <v:textbox>
                        <w:txbxContent>
                          <w:p w14:paraId="5DD17E25">
                            <w:pPr>
                              <w:rPr>
                                <w:color w:val="000000" w:themeColor="text1"/>
                                <w14:textFill>
                                  <w14:solidFill>
                                    <w14:schemeClr w14:val="tx1"/>
                                  </w14:solidFill>
                                </w14:textFill>
                              </w:rPr>
                            </w:pPr>
                            <w:r>
                              <w:rPr>
                                <w:color w:val="000000" w:themeColor="text1"/>
                                <w14:textFill>
                                  <w14:solidFill>
                                    <w14:schemeClr w14:val="tx1"/>
                                  </w14:solidFill>
                                </w14:textFill>
                              </w:rPr>
                              <w:t>Chatbot bancaire :</w:t>
                            </w:r>
                          </w:p>
                          <w:p w14:paraId="6B95169F">
                            <w:pPr>
                              <w:rPr>
                                <w:color w:val="000000" w:themeColor="text1"/>
                                <w14:textFill>
                                  <w14:solidFill>
                                    <w14:schemeClr w14:val="tx1"/>
                                  </w14:solidFill>
                                </w14:textFill>
                              </w:rPr>
                            </w:pPr>
                            <w:r>
                              <w:rPr>
                                <w:color w:val="000000" w:themeColor="text1"/>
                                <w14:textFill>
                                  <w14:solidFill>
                                    <w14:schemeClr w14:val="tx1"/>
                                  </w14:solidFill>
                                </w14:textFill>
                              </w:rPr>
                              <w:t xml:space="preserve">   • Assistant conversationnel intelligent </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 Analyse les besoins utilisateur et aport de solutions.</w:t>
                            </w:r>
                          </w:p>
                          <w:p w14:paraId="24CE64EB">
                            <w:pPr>
                              <w:rPr>
                                <w:color w:val="000000" w:themeColor="text1"/>
                                <w14:textFill>
                                  <w14:solidFill>
                                    <w14:schemeClr w14:val="tx1"/>
                                  </w14:solidFill>
                                </w14:textFill>
                              </w:rPr>
                            </w:pPr>
                            <w:r>
                              <w:rPr>
                                <w:color w:val="000000" w:themeColor="text1"/>
                                <w14:textFill>
                                  <w14:solidFill>
                                    <w14:schemeClr w14:val="tx1"/>
                                  </w14:solidFill>
                                </w14:textFill>
                              </w:rPr>
                              <w:t xml:space="preserve">Analyse des sentiments des étudiants de l'université virtuelle   Assistant conversationnel intelligent </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 Analyse des opinions à l'aide de techniques de traitement automatique du langage.</w:t>
                            </w:r>
                          </w:p>
                          <w:p w14:paraId="1B1F77AE">
                            <w:pPr>
                              <w:rPr>
                                <w:color w:val="F0F0F0"/>
                              </w:rPr>
                            </w:pPr>
                          </w:p>
                        </w:txbxContent>
                      </v:textbox>
                    </v:shape>
                  </w:pict>
                </mc:Fallback>
              </mc:AlternateContent>
            </w:r>
            <w:r>
              <w:rPr>
                <w:b/>
                <w:color w:val="244E75"/>
                <w:sz w:val="28"/>
              </w:rPr>
              <w:t>PROJETS Personnel et académiqu</w:t>
            </w:r>
          </w:p>
        </w:tc>
      </w:tr>
    </w:tbl>
    <w:p w14:paraId="52DAA3BF"/>
    <w:sectPr>
      <w:pgSz w:w="12240" w:h="15840"/>
      <w:pgMar w:top="680" w:right="680" w:bottom="680" w:left="6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7"/>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9"/>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30"/>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1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33"/>
      <w:lvlText w:val=""/>
      <w:lvlJc w:val="left"/>
      <w:pPr>
        <w:tabs>
          <w:tab w:val="left" w:pos="360"/>
        </w:tabs>
        <w:ind w:left="360" w:hanging="360"/>
      </w:pPr>
      <w:rPr>
        <w:rFonts w:hint="default" w:ascii="Symbol" w:hAnsi="Symbol"/>
      </w:rPr>
    </w:lvl>
  </w:abstractNum>
  <w:num w:numId="1">
    <w:abstractNumId w:val="3"/>
  </w:num>
  <w:num w:numId="2">
    <w:abstractNumId w:val="0"/>
  </w:num>
  <w:num w:numId="3">
    <w:abstractNumId w:val="4"/>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20"/>
  <w:documentProtection w:enforcement="0"/>
  <w:defaultTabStop w:val="720"/>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1204"/>
    <w:rsid w:val="00034616"/>
    <w:rsid w:val="00051163"/>
    <w:rsid w:val="0006063C"/>
    <w:rsid w:val="000E77FE"/>
    <w:rsid w:val="001132FF"/>
    <w:rsid w:val="0015074B"/>
    <w:rsid w:val="002256C2"/>
    <w:rsid w:val="002921A9"/>
    <w:rsid w:val="0029639D"/>
    <w:rsid w:val="002B2211"/>
    <w:rsid w:val="00326F90"/>
    <w:rsid w:val="003D25BD"/>
    <w:rsid w:val="00400F55"/>
    <w:rsid w:val="0063739C"/>
    <w:rsid w:val="00722A15"/>
    <w:rsid w:val="0095333A"/>
    <w:rsid w:val="00AA1D8D"/>
    <w:rsid w:val="00B47730"/>
    <w:rsid w:val="00C25E06"/>
    <w:rsid w:val="00C44725"/>
    <w:rsid w:val="00CB0664"/>
    <w:rsid w:val="00CB34F0"/>
    <w:rsid w:val="00DA1886"/>
    <w:rsid w:val="00DF37AE"/>
    <w:rsid w:val="00E144B6"/>
    <w:rsid w:val="00FB38D4"/>
    <w:rsid w:val="00FC693F"/>
    <w:rsid w:val="5F4B10C6"/>
    <w:rsid w:val="65185F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sdException w:qFormat="1" w:unhideWhenUsed="0" w:uiPriority="59" w:semiHidden="0" w:name="Table Grid"/>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character" w:styleId="12">
    <w:name w:val="Strong"/>
    <w:basedOn w:val="11"/>
    <w:qFormat/>
    <w:uiPriority w:val="22"/>
    <w:rPr>
      <w:b/>
      <w:bCs/>
    </w:rPr>
  </w:style>
  <w:style w:type="character" w:styleId="13">
    <w:name w:val="Emphasis"/>
    <w:basedOn w:val="11"/>
    <w:qFormat/>
    <w:uiPriority w:val="20"/>
    <w:rPr>
      <w:i/>
      <w:iCs/>
    </w:rPr>
  </w:style>
  <w:style w:type="paragraph" w:styleId="14">
    <w:name w:val="Subtitle"/>
    <w:basedOn w:val="1"/>
    <w:next w:val="1"/>
    <w:link w:val="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
    <w:name w:val="List Bullet 2"/>
    <w:basedOn w:val="1"/>
    <w:unhideWhenUsed/>
    <w:qFormat/>
    <w:uiPriority w:val="99"/>
    <w:pPr>
      <w:numPr>
        <w:ilvl w:val="0"/>
        <w:numId w:val="1"/>
      </w:numPr>
      <w:contextualSpacing/>
    </w:pPr>
  </w:style>
  <w:style w:type="paragraph" w:styleId="16">
    <w:name w:val="List Continue 2"/>
    <w:basedOn w:val="1"/>
    <w:unhideWhenUsed/>
    <w:qFormat/>
    <w:uiPriority w:val="99"/>
    <w:pPr>
      <w:spacing w:after="120"/>
      <w:ind w:left="720"/>
      <w:contextualSpacing/>
    </w:pPr>
  </w:style>
  <w:style w:type="paragraph" w:styleId="17">
    <w:name w:val="List Number 3"/>
    <w:basedOn w:val="1"/>
    <w:unhideWhenUsed/>
    <w:qFormat/>
    <w:uiPriority w:val="99"/>
    <w:pPr>
      <w:numPr>
        <w:ilvl w:val="0"/>
        <w:numId w:val="2"/>
      </w:numPr>
      <w:contextualSpacing/>
    </w:pPr>
  </w:style>
  <w:style w:type="paragraph" w:styleId="18">
    <w:name w:val="Body Text 3"/>
    <w:basedOn w:val="1"/>
    <w:link w:val="47"/>
    <w:unhideWhenUsed/>
    <w:qFormat/>
    <w:uiPriority w:val="99"/>
    <w:pPr>
      <w:spacing w:after="120"/>
    </w:pPr>
    <w:rPr>
      <w:sz w:val="16"/>
      <w:szCs w:val="16"/>
    </w:rPr>
  </w:style>
  <w:style w:type="paragraph" w:styleId="19">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20">
    <w:name w:val="List Number"/>
    <w:basedOn w:val="1"/>
    <w:unhideWhenUsed/>
    <w:uiPriority w:val="99"/>
    <w:pPr>
      <w:numPr>
        <w:ilvl w:val="0"/>
        <w:numId w:val="3"/>
      </w:numPr>
      <w:contextualSpacing/>
    </w:pPr>
  </w:style>
  <w:style w:type="paragraph" w:styleId="21">
    <w:name w:val="Body Text"/>
    <w:basedOn w:val="1"/>
    <w:link w:val="45"/>
    <w:unhideWhenUsed/>
    <w:qFormat/>
    <w:uiPriority w:val="99"/>
    <w:pPr>
      <w:spacing w:after="120"/>
    </w:pPr>
  </w:style>
  <w:style w:type="paragraph" w:styleId="22">
    <w:name w:val="List 3"/>
    <w:basedOn w:val="1"/>
    <w:unhideWhenUsed/>
    <w:qFormat/>
    <w:uiPriority w:val="99"/>
    <w:pPr>
      <w:ind w:left="1080" w:hanging="360"/>
      <w:contextualSpacing/>
    </w:pPr>
  </w:style>
  <w:style w:type="paragraph" w:styleId="23">
    <w:name w:val="Body Text 2"/>
    <w:basedOn w:val="1"/>
    <w:link w:val="46"/>
    <w:unhideWhenUsed/>
    <w:qFormat/>
    <w:uiPriority w:val="99"/>
    <w:pPr>
      <w:spacing w:after="120" w:line="480" w:lineRule="auto"/>
    </w:pPr>
  </w:style>
  <w:style w:type="paragraph" w:styleId="24">
    <w:name w:val="footer"/>
    <w:basedOn w:val="1"/>
    <w:link w:val="37"/>
    <w:unhideWhenUsed/>
    <w:qFormat/>
    <w:uiPriority w:val="99"/>
    <w:pPr>
      <w:tabs>
        <w:tab w:val="center" w:pos="4680"/>
        <w:tab w:val="right" w:pos="9360"/>
      </w:tabs>
      <w:spacing w:after="0" w:line="240" w:lineRule="auto"/>
    </w:pPr>
  </w:style>
  <w:style w:type="paragraph" w:styleId="25">
    <w:name w:val="List"/>
    <w:basedOn w:val="1"/>
    <w:unhideWhenUsed/>
    <w:qFormat/>
    <w:uiPriority w:val="99"/>
    <w:pPr>
      <w:ind w:left="360" w:hanging="360"/>
      <w:contextualSpacing/>
    </w:pPr>
  </w:style>
  <w:style w:type="paragraph" w:styleId="26">
    <w:name w:val="header"/>
    <w:basedOn w:val="1"/>
    <w:link w:val="36"/>
    <w:unhideWhenUsed/>
    <w:qFormat/>
    <w:uiPriority w:val="99"/>
    <w:pPr>
      <w:tabs>
        <w:tab w:val="center" w:pos="4680"/>
        <w:tab w:val="right" w:pos="9360"/>
      </w:tabs>
      <w:spacing w:after="0" w:line="240" w:lineRule="auto"/>
    </w:pPr>
  </w:style>
  <w:style w:type="paragraph" w:styleId="27">
    <w:name w:val="macro"/>
    <w:link w:val="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28">
    <w:name w:val="List Continue 3"/>
    <w:basedOn w:val="1"/>
    <w:unhideWhenUsed/>
    <w:qFormat/>
    <w:uiPriority w:val="99"/>
    <w:pPr>
      <w:spacing w:after="120"/>
      <w:ind w:left="1080"/>
      <w:contextualSpacing/>
    </w:pPr>
  </w:style>
  <w:style w:type="paragraph" w:styleId="29">
    <w:name w:val="List Number 2"/>
    <w:basedOn w:val="1"/>
    <w:unhideWhenUsed/>
    <w:uiPriority w:val="99"/>
    <w:pPr>
      <w:numPr>
        <w:ilvl w:val="0"/>
        <w:numId w:val="4"/>
      </w:numPr>
      <w:contextualSpacing/>
    </w:pPr>
  </w:style>
  <w:style w:type="paragraph" w:styleId="30">
    <w:name w:val="List Bullet 3"/>
    <w:basedOn w:val="1"/>
    <w:unhideWhenUsed/>
    <w:qFormat/>
    <w:uiPriority w:val="99"/>
    <w:pPr>
      <w:numPr>
        <w:ilvl w:val="0"/>
        <w:numId w:val="5"/>
      </w:numPr>
      <w:contextualSpacing/>
    </w:pPr>
  </w:style>
  <w:style w:type="paragraph" w:styleId="31">
    <w:name w:val="List 2"/>
    <w:basedOn w:val="1"/>
    <w:unhideWhenUsed/>
    <w:qFormat/>
    <w:uiPriority w:val="99"/>
    <w:pPr>
      <w:ind w:left="720" w:hanging="360"/>
      <w:contextualSpacing/>
    </w:pPr>
  </w:style>
  <w:style w:type="paragraph" w:styleId="32">
    <w:name w:val="List Continue"/>
    <w:basedOn w:val="1"/>
    <w:unhideWhenUsed/>
    <w:qFormat/>
    <w:uiPriority w:val="99"/>
    <w:pPr>
      <w:spacing w:after="120"/>
      <w:ind w:left="360"/>
      <w:contextualSpacing/>
    </w:pPr>
  </w:style>
  <w:style w:type="paragraph" w:styleId="33">
    <w:name w:val="List Bullet"/>
    <w:basedOn w:val="1"/>
    <w:unhideWhenUsed/>
    <w:uiPriority w:val="99"/>
    <w:pPr>
      <w:numPr>
        <w:ilvl w:val="0"/>
        <w:numId w:val="6"/>
      </w:numPr>
      <w:contextualSpacing/>
    </w:pPr>
  </w:style>
  <w:style w:type="paragraph" w:styleId="34">
    <w:name w:val="Title"/>
    <w:basedOn w:val="1"/>
    <w:next w:val="1"/>
    <w:link w:val="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customStyle="1" w:styleId="36">
    <w:name w:val="En-tête Car"/>
    <w:basedOn w:val="11"/>
    <w:link w:val="26"/>
    <w:qFormat/>
    <w:uiPriority w:val="99"/>
  </w:style>
  <w:style w:type="character" w:customStyle="1" w:styleId="37">
    <w:name w:val="Pied de page Car"/>
    <w:basedOn w:val="11"/>
    <w:link w:val="24"/>
    <w:qFormat/>
    <w:uiPriority w:val="99"/>
  </w:style>
  <w:style w:type="paragraph" w:styleId="38">
    <w:name w:val="No Spacing"/>
    <w:qFormat/>
    <w:uiPriority w:val="1"/>
    <w:rPr>
      <w:rFonts w:asciiTheme="minorHAnsi" w:hAnsiTheme="minorHAnsi" w:eastAsiaTheme="minorEastAsia" w:cstheme="minorBidi"/>
      <w:sz w:val="22"/>
      <w:szCs w:val="22"/>
      <w:lang w:val="en-US" w:eastAsia="en-US" w:bidi="ar-SA"/>
    </w:rPr>
  </w:style>
  <w:style w:type="character" w:customStyle="1" w:styleId="39">
    <w:name w:val="Titre 1 C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0">
    <w:name w:val="Titre 2 C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1">
    <w:name w:val="Titre 3 C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2">
    <w:name w:val="Titre Car"/>
    <w:basedOn w:val="11"/>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3">
    <w:name w:val="Sous-titre Car"/>
    <w:basedOn w:val="11"/>
    <w:link w:val="1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4">
    <w:name w:val="List Paragraph"/>
    <w:basedOn w:val="1"/>
    <w:qFormat/>
    <w:uiPriority w:val="34"/>
    <w:pPr>
      <w:ind w:left="720"/>
      <w:contextualSpacing/>
    </w:pPr>
  </w:style>
  <w:style w:type="character" w:customStyle="1" w:styleId="45">
    <w:name w:val="Corps de texte Car"/>
    <w:basedOn w:val="11"/>
    <w:link w:val="21"/>
    <w:qFormat/>
    <w:uiPriority w:val="99"/>
  </w:style>
  <w:style w:type="character" w:customStyle="1" w:styleId="46">
    <w:name w:val="Corps de texte 2 Car"/>
    <w:basedOn w:val="11"/>
    <w:link w:val="23"/>
    <w:qFormat/>
    <w:uiPriority w:val="99"/>
  </w:style>
  <w:style w:type="character" w:customStyle="1" w:styleId="47">
    <w:name w:val="Corps de texte 3 Car"/>
    <w:basedOn w:val="11"/>
    <w:link w:val="18"/>
    <w:qFormat/>
    <w:uiPriority w:val="99"/>
    <w:rPr>
      <w:sz w:val="16"/>
      <w:szCs w:val="16"/>
    </w:rPr>
  </w:style>
  <w:style w:type="character" w:customStyle="1" w:styleId="48">
    <w:name w:val="Texte de macro Car"/>
    <w:basedOn w:val="11"/>
    <w:link w:val="27"/>
    <w:qFormat/>
    <w:uiPriority w:val="99"/>
    <w:rPr>
      <w:rFonts w:ascii="Courier" w:hAnsi="Courier"/>
      <w:sz w:val="20"/>
      <w:szCs w:val="20"/>
    </w:rPr>
  </w:style>
  <w:style w:type="paragraph" w:styleId="49">
    <w:name w:val="Quote"/>
    <w:basedOn w:val="1"/>
    <w:next w:val="1"/>
    <w:link w:val="50"/>
    <w:qFormat/>
    <w:uiPriority w:val="29"/>
    <w:rPr>
      <w:i/>
      <w:iCs/>
      <w:color w:val="000000" w:themeColor="text1"/>
      <w14:textFill>
        <w14:solidFill>
          <w14:schemeClr w14:val="tx1"/>
        </w14:solidFill>
      </w14:textFill>
    </w:rPr>
  </w:style>
  <w:style w:type="character" w:customStyle="1" w:styleId="50">
    <w:name w:val="Citation Car"/>
    <w:basedOn w:val="11"/>
    <w:link w:val="49"/>
    <w:qFormat/>
    <w:uiPriority w:val="29"/>
    <w:rPr>
      <w:i/>
      <w:iCs/>
      <w:color w:val="000000" w:themeColor="text1"/>
      <w14:textFill>
        <w14:solidFill>
          <w14:schemeClr w14:val="tx1"/>
        </w14:solidFill>
      </w14:textFill>
    </w:rPr>
  </w:style>
  <w:style w:type="character" w:customStyle="1" w:styleId="51">
    <w:name w:val="Titre 4 C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2">
    <w:name w:val="Titre 5 C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53">
    <w:name w:val="Titre 6 C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4">
    <w:name w:val="Titre 7 C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5">
    <w:name w:val="Titre 8 C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6">
    <w:name w:val="Titre 9 C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7">
    <w:name w:val="Intense Quote"/>
    <w:basedOn w:val="1"/>
    <w:next w:val="1"/>
    <w:link w:val="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8">
    <w:name w:val="Citation intense Car"/>
    <w:basedOn w:val="11"/>
    <w:link w:val="57"/>
    <w:qFormat/>
    <w:uiPriority w:val="30"/>
    <w:rPr>
      <w:b/>
      <w:bCs/>
      <w:i/>
      <w:iCs/>
      <w:color w:val="4F81BD" w:themeColor="accent1"/>
      <w14:textFill>
        <w14:solidFill>
          <w14:schemeClr w14:val="accent1"/>
        </w14:solidFill>
      </w14:textFill>
    </w:rPr>
  </w:style>
  <w:style w:type="character" w:customStyle="1" w:styleId="59">
    <w:name w:val="Accentuation légère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0">
    <w:name w:val="Accentuation intense1"/>
    <w:basedOn w:val="11"/>
    <w:qFormat/>
    <w:uiPriority w:val="21"/>
    <w:rPr>
      <w:b/>
      <w:bCs/>
      <w:i/>
      <w:iCs/>
      <w:color w:val="4F81BD" w:themeColor="accent1"/>
      <w14:textFill>
        <w14:solidFill>
          <w14:schemeClr w14:val="accent1"/>
        </w14:solidFill>
      </w14:textFill>
    </w:rPr>
  </w:style>
  <w:style w:type="character" w:customStyle="1" w:styleId="61">
    <w:name w:val="Référence légère1"/>
    <w:basedOn w:val="11"/>
    <w:qFormat/>
    <w:uiPriority w:val="31"/>
    <w:rPr>
      <w:smallCaps/>
      <w:color w:val="C0504D" w:themeColor="accent2"/>
      <w:u w:val="single"/>
      <w14:textFill>
        <w14:solidFill>
          <w14:schemeClr w14:val="accent2"/>
        </w14:solidFill>
      </w14:textFill>
    </w:rPr>
  </w:style>
  <w:style w:type="character" w:customStyle="1" w:styleId="62">
    <w:name w:val="Référence intense1"/>
    <w:basedOn w:val="11"/>
    <w:qFormat/>
    <w:uiPriority w:val="32"/>
    <w:rPr>
      <w:b/>
      <w:bCs/>
      <w:smallCaps/>
      <w:color w:val="C0504D" w:themeColor="accent2"/>
      <w:spacing w:val="5"/>
      <w:u w:val="single"/>
      <w14:textFill>
        <w14:solidFill>
          <w14:schemeClr w14:val="accent2"/>
        </w14:solidFill>
      </w14:textFill>
    </w:rPr>
  </w:style>
  <w:style w:type="character" w:customStyle="1" w:styleId="63">
    <w:name w:val="Titre du livre1"/>
    <w:basedOn w:val="11"/>
    <w:qFormat/>
    <w:uiPriority w:val="33"/>
    <w:rPr>
      <w:b/>
      <w:bCs/>
      <w:smallCaps/>
      <w:spacing w:val="5"/>
    </w:rPr>
  </w:style>
  <w:style w:type="paragraph" w:customStyle="1" w:styleId="64">
    <w:name w:val="En-tête de table des matières1"/>
    <w:basedOn w:val="2"/>
    <w:next w:val="1"/>
    <w:semiHidden/>
    <w:unhideWhenUsed/>
    <w:qFormat/>
    <w:uiPriority w:val="39"/>
    <w:pPr>
      <w:outlineLvl w:val="9"/>
    </w:pPr>
  </w:style>
  <w:style w:type="table" w:styleId="65">
    <w:name w:val="Table Grid"/>
    <w:basedOn w:val="3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66">
    <w:name w:val="Light Shading"/>
    <w:basedOn w:val="35"/>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35"/>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35"/>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35"/>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35"/>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35"/>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35"/>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35"/>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35"/>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35"/>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35"/>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35"/>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35"/>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35"/>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35"/>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35"/>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35"/>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35"/>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35"/>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35"/>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35"/>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35"/>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35"/>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35"/>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35"/>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35"/>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35"/>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35"/>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35"/>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35"/>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35"/>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35"/>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35"/>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35"/>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35"/>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35"/>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35"/>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35"/>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35"/>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35"/>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35"/>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35"/>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35"/>
    <w:qFormat/>
    <w:uiPriority w:val="70"/>
    <w:rPr>
      <w:color w:val="FFFFFF" w:themeColor="background1"/>
      <w14:textFill>
        <w14:solidFill>
          <w14:schemeClr w14:val="bg1"/>
        </w14:solidFill>
      </w14:textFill>
    </w:r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35"/>
    <w:qFormat/>
    <w:uiPriority w:val="70"/>
    <w:rPr>
      <w:color w:val="FFFFFF" w:themeColor="background1"/>
      <w14:textFill>
        <w14:solidFill>
          <w14:schemeClr w14:val="bg1"/>
        </w14:solidFill>
      </w14:textFill>
    </w:r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35"/>
    <w:qFormat/>
    <w:uiPriority w:val="70"/>
    <w:rPr>
      <w:color w:val="FFFFFF" w:themeColor="background1"/>
      <w14:textFill>
        <w14:solidFill>
          <w14:schemeClr w14:val="bg1"/>
        </w14:solidFill>
      </w14:textFill>
    </w:r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35"/>
    <w:qFormat/>
    <w:uiPriority w:val="70"/>
    <w:rPr>
      <w:color w:val="FFFFFF" w:themeColor="background1"/>
      <w14:textFill>
        <w14:solidFill>
          <w14:schemeClr w14:val="bg1"/>
        </w14:solidFill>
      </w14:textFill>
    </w:r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35"/>
    <w:qFormat/>
    <w:uiPriority w:val="70"/>
    <w:rPr>
      <w:color w:val="FFFFFF" w:themeColor="background1"/>
      <w14:textFill>
        <w14:solidFill>
          <w14:schemeClr w14:val="bg1"/>
        </w14:solidFill>
      </w14:textFill>
    </w:r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35"/>
    <w:qFormat/>
    <w:uiPriority w:val="70"/>
    <w:rPr>
      <w:color w:val="FFFFFF" w:themeColor="background1"/>
      <w14:textFill>
        <w14:solidFill>
          <w14:schemeClr w14:val="bg1"/>
        </w14:solidFill>
      </w14:textFill>
    </w:r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35"/>
    <w:qFormat/>
    <w:uiPriority w:val="70"/>
    <w:rPr>
      <w:color w:val="FFFFFF" w:themeColor="background1"/>
      <w14:textFill>
        <w14:solidFill>
          <w14:schemeClr w14:val="bg1"/>
        </w14:solidFill>
      </w14:textFill>
    </w:r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35"/>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35"/>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35"/>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35"/>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35"/>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35"/>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35"/>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35"/>
    <w:qFormat/>
    <w:uiPriority w:val="72"/>
    <w:rPr>
      <w:color w:val="000000" w:themeColor="text1"/>
      <w14:textFill>
        <w14:solidFill>
          <w14:schemeClr w14:val="tx1"/>
        </w14:solidFill>
      </w14:textFill>
    </w:r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35"/>
    <w:qFormat/>
    <w:uiPriority w:val="72"/>
    <w:rPr>
      <w:color w:val="000000" w:themeColor="text1"/>
      <w14:textFill>
        <w14:solidFill>
          <w14:schemeClr w14:val="tx1"/>
        </w14:solidFill>
      </w14:textFill>
    </w:r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35"/>
    <w:qFormat/>
    <w:uiPriority w:val="72"/>
    <w:rPr>
      <w:color w:val="000000" w:themeColor="text1"/>
      <w14:textFill>
        <w14:solidFill>
          <w14:schemeClr w14:val="tx1"/>
        </w14:solidFill>
      </w14:textFill>
    </w:r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35"/>
    <w:qFormat/>
    <w:uiPriority w:val="72"/>
    <w:rPr>
      <w:color w:val="000000" w:themeColor="text1"/>
      <w14:textFill>
        <w14:solidFill>
          <w14:schemeClr w14:val="tx1"/>
        </w14:solidFill>
      </w14:textFill>
    </w:r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35"/>
    <w:qFormat/>
    <w:uiPriority w:val="72"/>
    <w:rPr>
      <w:color w:val="000000" w:themeColor="text1"/>
      <w14:textFill>
        <w14:solidFill>
          <w14:schemeClr w14:val="tx1"/>
        </w14:solidFill>
      </w14:textFill>
    </w:r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35"/>
    <w:qFormat/>
    <w:uiPriority w:val="72"/>
    <w:rPr>
      <w:color w:val="000000" w:themeColor="text1"/>
      <w14:textFill>
        <w14:solidFill>
          <w14:schemeClr w14:val="tx1"/>
        </w14:solidFill>
      </w14:textFill>
    </w:r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35"/>
    <w:qFormat/>
    <w:uiPriority w:val="72"/>
    <w:rPr>
      <w:color w:val="000000" w:themeColor="text1"/>
      <w14:textFill>
        <w14:solidFill>
          <w14:schemeClr w14:val="tx1"/>
        </w14:solidFill>
      </w14:textFill>
    </w:r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sv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9.svg"/><Relationship Id="rId13" Type="http://schemas.openxmlformats.org/officeDocument/2006/relationships/image" Target="media/image8.png"/><Relationship Id="rId12" Type="http://schemas.openxmlformats.org/officeDocument/2006/relationships/image" Target="media/image7.svg"/><Relationship Id="rId11" Type="http://schemas.openxmlformats.org/officeDocument/2006/relationships/image" Target="media/image6.png"/><Relationship Id="rId10" Type="http://schemas.openxmlformats.org/officeDocument/2006/relationships/image" Target="media/image5.sv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68</Words>
  <Characters>400</Characters>
  <Lines>4</Lines>
  <Paragraphs>1</Paragraphs>
  <TotalTime>46</TotalTime>
  <ScaleCrop>false</ScaleCrop>
  <LinksUpToDate>false</LinksUpToDate>
  <CharactersWithSpaces>538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2026-06-17T07:27:00Z</dcterms:created>
  <dc:creator>python-docx</dc:creator>
  <dc:description>generated by python-docx</dc:description>
  <cp:lastModifiedBy>Landry Tiemtoré</cp:lastModifiedBy>
  <dcterms:modified xsi:type="dcterms:W3CDTF">2026-06-17T09:42:51Z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eyJoZGlkIjoiYWY3ZmU5NjRmZTg1NzU4YmRjYzUwODZkMDJkYWIzZjMiLCJ1c2VySWQiOiIxNzE3OTg3MTYxNjM5MSJ9</vt:lpwstr>
  </property>
  <property fmtid="{D5CDD505-2E9C-101B-9397-08002B2CF9AE}" pid="3" name="KSOProductBuildVer">
    <vt:lpwstr>1036-12.1.0.26880</vt:lpwstr>
  </property>
  <property fmtid="{D5CDD505-2E9C-101B-9397-08002B2CF9AE}" pid="4" name="ICV">
    <vt:lpwstr>EE85595D8FEC428FB1CC9BB24F0E277F_12</vt:lpwstr>
  </property>
</Properties>
</file>